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rPr>
          <w:rFonts w:hint="default"/>
          <w:lang w:val="en-US"/>
        </w:rPr>
      </w:pPr>
      <w:bookmarkStart w:id="0" w:name="ANIAN"/>
      <w:bookmarkEnd w:id="0"/>
      <w:r>
        <w:rPr>
          <w:rFonts w:hint="default"/>
          <w:lang w:val="en-US"/>
        </w:rPr>
        <w:t>SIEWGRAM</w:t>
      </w:r>
    </w:p>
    <w:p>
      <w:pPr>
        <w:pStyle w:val="7"/>
        <w:spacing w:before="5"/>
        <w:rPr>
          <w:b/>
          <w:sz w:val="56"/>
        </w:rPr>
      </w:pPr>
    </w:p>
    <w:p>
      <w:pPr>
        <w:spacing w:before="0"/>
        <w:ind w:left="2198" w:right="2027" w:firstLine="0"/>
        <w:jc w:val="center"/>
        <w:rPr>
          <w:b/>
          <w:sz w:val="28"/>
        </w:rPr>
      </w:pPr>
      <w:r>
        <w:rPr>
          <w:b/>
          <w:sz w:val="28"/>
        </w:rPr>
        <w:t>A</w:t>
      </w:r>
      <w:r>
        <w:rPr>
          <w:b/>
          <w:spacing w:val="-2"/>
          <w:sz w:val="28"/>
        </w:rPr>
        <w:t xml:space="preserve"> </w:t>
      </w:r>
      <w:r>
        <w:rPr>
          <w:b/>
          <w:sz w:val="28"/>
        </w:rPr>
        <w:t>Mini</w:t>
      </w:r>
      <w:r>
        <w:rPr>
          <w:b/>
          <w:spacing w:val="-3"/>
          <w:sz w:val="28"/>
        </w:rPr>
        <w:t xml:space="preserve"> </w:t>
      </w:r>
      <w:r>
        <w:rPr>
          <w:b/>
          <w:sz w:val="28"/>
        </w:rPr>
        <w:t>Project</w:t>
      </w:r>
      <w:r>
        <w:rPr>
          <w:b/>
          <w:spacing w:val="-2"/>
          <w:sz w:val="28"/>
        </w:rPr>
        <w:t xml:space="preserve"> </w:t>
      </w:r>
      <w:r>
        <w:rPr>
          <w:b/>
          <w:sz w:val="28"/>
        </w:rPr>
        <w:t>Report</w:t>
      </w:r>
    </w:p>
    <w:p>
      <w:pPr>
        <w:spacing w:before="1"/>
        <w:ind w:left="2193" w:right="2031" w:firstLine="0"/>
        <w:jc w:val="center"/>
        <w:rPr>
          <w:b/>
          <w:sz w:val="28"/>
        </w:rPr>
      </w:pPr>
      <w:r>
        <w:rPr>
          <w:b/>
          <w:sz w:val="28"/>
        </w:rPr>
        <w:t>Submitted</w:t>
      </w:r>
      <w:r>
        <w:rPr>
          <w:b/>
          <w:spacing w:val="-5"/>
          <w:sz w:val="28"/>
        </w:rPr>
        <w:t xml:space="preserve"> </w:t>
      </w:r>
      <w:r>
        <w:rPr>
          <w:b/>
          <w:sz w:val="28"/>
        </w:rPr>
        <w:t>in</w:t>
      </w:r>
      <w:r>
        <w:rPr>
          <w:b/>
          <w:spacing w:val="-10"/>
          <w:sz w:val="28"/>
        </w:rPr>
        <w:t xml:space="preserve"> </w:t>
      </w:r>
      <w:r>
        <w:rPr>
          <w:b/>
          <w:sz w:val="28"/>
        </w:rPr>
        <w:t>Partial</w:t>
      </w:r>
      <w:r>
        <w:rPr>
          <w:b/>
          <w:spacing w:val="-4"/>
          <w:sz w:val="28"/>
        </w:rPr>
        <w:t xml:space="preserve"> </w:t>
      </w:r>
      <w:r>
        <w:rPr>
          <w:b/>
          <w:sz w:val="28"/>
        </w:rPr>
        <w:t>fulfillment</w:t>
      </w:r>
      <w:r>
        <w:rPr>
          <w:b/>
          <w:spacing w:val="-5"/>
          <w:sz w:val="28"/>
        </w:rPr>
        <w:t xml:space="preserve"> </w:t>
      </w:r>
      <w:r>
        <w:rPr>
          <w:b/>
          <w:sz w:val="28"/>
        </w:rPr>
        <w:t>for</w:t>
      </w:r>
      <w:r>
        <w:rPr>
          <w:b/>
          <w:spacing w:val="-3"/>
          <w:sz w:val="28"/>
        </w:rPr>
        <w:t xml:space="preserve"> </w:t>
      </w:r>
      <w:r>
        <w:rPr>
          <w:b/>
          <w:sz w:val="28"/>
        </w:rPr>
        <w:t>the</w:t>
      </w:r>
      <w:r>
        <w:rPr>
          <w:b/>
          <w:spacing w:val="-3"/>
          <w:sz w:val="28"/>
        </w:rPr>
        <w:t xml:space="preserve"> </w:t>
      </w:r>
      <w:r>
        <w:rPr>
          <w:b/>
          <w:sz w:val="28"/>
        </w:rPr>
        <w:t>award</w:t>
      </w:r>
      <w:r>
        <w:rPr>
          <w:b/>
          <w:spacing w:val="-4"/>
          <w:sz w:val="28"/>
        </w:rPr>
        <w:t xml:space="preserve"> </w:t>
      </w:r>
      <w:r>
        <w:rPr>
          <w:b/>
          <w:sz w:val="28"/>
        </w:rPr>
        <w:t>of</w:t>
      </w:r>
      <w:r>
        <w:rPr>
          <w:b/>
          <w:spacing w:val="-67"/>
          <w:sz w:val="28"/>
        </w:rPr>
        <w:t xml:space="preserve"> </w:t>
      </w:r>
      <w:r>
        <w:rPr>
          <w:b/>
          <w:sz w:val="28"/>
        </w:rPr>
        <w:t>Bachelor</w:t>
      </w:r>
      <w:r>
        <w:rPr>
          <w:b/>
          <w:spacing w:val="1"/>
          <w:sz w:val="28"/>
        </w:rPr>
        <w:t xml:space="preserve"> </w:t>
      </w:r>
      <w:r>
        <w:rPr>
          <w:b/>
          <w:sz w:val="28"/>
        </w:rPr>
        <w:t>of</w:t>
      </w:r>
      <w:r>
        <w:rPr>
          <w:b/>
          <w:spacing w:val="6"/>
          <w:sz w:val="28"/>
        </w:rPr>
        <w:t xml:space="preserve"> </w:t>
      </w:r>
      <w:r>
        <w:rPr>
          <w:b/>
          <w:sz w:val="28"/>
        </w:rPr>
        <w:t>Technology</w:t>
      </w:r>
      <w:r>
        <w:rPr>
          <w:b/>
          <w:spacing w:val="2"/>
          <w:sz w:val="28"/>
        </w:rPr>
        <w:t xml:space="preserve"> </w:t>
      </w:r>
      <w:r>
        <w:rPr>
          <w:b/>
          <w:sz w:val="28"/>
        </w:rPr>
        <w:t>in</w:t>
      </w:r>
      <w:r>
        <w:rPr>
          <w:b/>
          <w:spacing w:val="-5"/>
          <w:sz w:val="28"/>
        </w:rPr>
        <w:t xml:space="preserve"> </w:t>
      </w:r>
      <w:r>
        <w:rPr>
          <w:b/>
          <w:sz w:val="28"/>
        </w:rPr>
        <w:t>CSE</w:t>
      </w:r>
    </w:p>
    <w:p>
      <w:pPr>
        <w:pStyle w:val="7"/>
        <w:rPr>
          <w:b/>
          <w:sz w:val="30"/>
        </w:rPr>
      </w:pPr>
    </w:p>
    <w:p>
      <w:pPr>
        <w:pStyle w:val="7"/>
        <w:spacing w:before="5"/>
        <w:rPr>
          <w:b/>
          <w:sz w:val="25"/>
        </w:rPr>
      </w:pPr>
    </w:p>
    <w:p>
      <w:pPr>
        <w:pStyle w:val="7"/>
        <w:ind w:left="2198" w:right="2028"/>
        <w:jc w:val="center"/>
      </w:pPr>
      <w:r>
        <w:t>Submitted</w:t>
      </w:r>
      <w:r>
        <w:rPr>
          <w:spacing w:val="-2"/>
        </w:rPr>
        <w:t xml:space="preserve"> </w:t>
      </w:r>
      <w:r>
        <w:t>to</w:t>
      </w:r>
    </w:p>
    <w:p>
      <w:pPr>
        <w:spacing w:before="4"/>
        <w:ind w:left="1885" w:right="1720" w:firstLine="0"/>
        <w:jc w:val="center"/>
        <w:rPr>
          <w:b/>
          <w:sz w:val="28"/>
        </w:rPr>
      </w:pPr>
      <w:r>
        <w:rPr>
          <w:b/>
          <w:sz w:val="28"/>
        </w:rPr>
        <w:t>RAJIV</w:t>
      </w:r>
      <w:r>
        <w:rPr>
          <w:b/>
          <w:spacing w:val="-8"/>
          <w:sz w:val="28"/>
        </w:rPr>
        <w:t xml:space="preserve"> </w:t>
      </w:r>
      <w:r>
        <w:rPr>
          <w:b/>
          <w:sz w:val="28"/>
        </w:rPr>
        <w:t>GANDHI</w:t>
      </w:r>
      <w:r>
        <w:rPr>
          <w:b/>
          <w:spacing w:val="-7"/>
          <w:sz w:val="28"/>
        </w:rPr>
        <w:t xml:space="preserve"> </w:t>
      </w:r>
      <w:r>
        <w:rPr>
          <w:b/>
          <w:sz w:val="28"/>
        </w:rPr>
        <w:t>PROUDYOGIKI</w:t>
      </w:r>
      <w:r>
        <w:rPr>
          <w:b/>
          <w:spacing w:val="-7"/>
          <w:sz w:val="28"/>
        </w:rPr>
        <w:t xml:space="preserve"> </w:t>
      </w:r>
      <w:r>
        <w:rPr>
          <w:b/>
          <w:sz w:val="28"/>
        </w:rPr>
        <w:t>VISHWAVIDYALAYA</w:t>
      </w:r>
      <w:r>
        <w:rPr>
          <w:b/>
          <w:spacing w:val="-67"/>
          <w:sz w:val="28"/>
        </w:rPr>
        <w:t xml:space="preserve"> </w:t>
      </w:r>
      <w:r>
        <w:rPr>
          <w:b/>
          <w:sz w:val="28"/>
        </w:rPr>
        <w:t>BHOPAL</w:t>
      </w:r>
      <w:r>
        <w:rPr>
          <w:b/>
          <w:spacing w:val="2"/>
          <w:sz w:val="28"/>
        </w:rPr>
        <w:t xml:space="preserve"> </w:t>
      </w:r>
      <w:r>
        <w:rPr>
          <w:b/>
          <w:sz w:val="28"/>
        </w:rPr>
        <w:t>(M.P)</w:t>
      </w:r>
    </w:p>
    <w:p>
      <w:pPr>
        <w:pStyle w:val="7"/>
        <w:rPr>
          <w:b/>
          <w:sz w:val="20"/>
        </w:rPr>
      </w:pPr>
    </w:p>
    <w:p>
      <w:pPr>
        <w:pStyle w:val="7"/>
        <w:rPr>
          <w:b/>
          <w:sz w:val="20"/>
        </w:rPr>
      </w:pPr>
    </w:p>
    <w:p>
      <w:pPr>
        <w:pStyle w:val="7"/>
        <w:spacing w:before="9"/>
        <w:rPr>
          <w:b/>
          <w:sz w:val="12"/>
        </w:rPr>
      </w:pPr>
      <w:r>
        <w:drawing>
          <wp:anchor distT="0" distB="0" distL="0" distR="0" simplePos="0" relativeHeight="251659264" behindDoc="0" locked="0" layoutInCell="1" allowOverlap="1">
            <wp:simplePos x="0" y="0"/>
            <wp:positionH relativeFrom="page">
              <wp:posOffset>3038475</wp:posOffset>
            </wp:positionH>
            <wp:positionV relativeFrom="paragraph">
              <wp:posOffset>118110</wp:posOffset>
            </wp:positionV>
            <wp:extent cx="929640" cy="10350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929742" cy="1035176"/>
                    </a:xfrm>
                    <a:prstGeom prst="rect">
                      <a:avLst/>
                    </a:prstGeom>
                  </pic:spPr>
                </pic:pic>
              </a:graphicData>
            </a:graphic>
          </wp:anchor>
        </w:drawing>
      </w:r>
    </w:p>
    <w:p>
      <w:pPr>
        <w:pStyle w:val="7"/>
        <w:spacing w:before="6"/>
        <w:rPr>
          <w:b/>
          <w:sz w:val="24"/>
        </w:rPr>
      </w:pPr>
    </w:p>
    <w:p>
      <w:pPr>
        <w:spacing w:before="0" w:line="319" w:lineRule="exact"/>
        <w:ind w:left="2198" w:right="2026" w:firstLine="0"/>
        <w:jc w:val="center"/>
        <w:rPr>
          <w:b/>
          <w:sz w:val="28"/>
        </w:rPr>
      </w:pPr>
      <w:r>
        <w:rPr>
          <w:b/>
          <w:sz w:val="28"/>
        </w:rPr>
        <w:t>MINI</w:t>
      </w:r>
      <w:r>
        <w:rPr>
          <w:b/>
          <w:spacing w:val="-2"/>
          <w:sz w:val="28"/>
        </w:rPr>
        <w:t xml:space="preserve"> </w:t>
      </w:r>
      <w:r>
        <w:rPr>
          <w:b/>
          <w:sz w:val="28"/>
        </w:rPr>
        <w:t>PROJECT</w:t>
      </w:r>
      <w:r>
        <w:rPr>
          <w:b/>
          <w:spacing w:val="1"/>
          <w:sz w:val="28"/>
        </w:rPr>
        <w:t xml:space="preserve"> </w:t>
      </w:r>
      <w:r>
        <w:rPr>
          <w:b/>
          <w:sz w:val="28"/>
        </w:rPr>
        <w:t>REPORT</w:t>
      </w:r>
    </w:p>
    <w:p>
      <w:pPr>
        <w:pStyle w:val="7"/>
        <w:spacing w:line="319" w:lineRule="exact"/>
        <w:ind w:left="4714"/>
      </w:pPr>
      <w:r>
        <w:t>Submitted</w:t>
      </w:r>
      <w:r>
        <w:rPr>
          <w:spacing w:val="-1"/>
        </w:rPr>
        <w:t xml:space="preserve"> </w:t>
      </w:r>
      <w:r>
        <w:t>by</w:t>
      </w:r>
    </w:p>
    <w:p>
      <w:pPr>
        <w:pStyle w:val="7"/>
        <w:tabs>
          <w:tab w:val="left" w:pos="5828"/>
        </w:tabs>
        <w:ind w:left="209" w:right="1609"/>
      </w:pPr>
      <w:r>
        <w:rPr>
          <w:rFonts w:hint="default"/>
          <w:spacing w:val="-1"/>
          <w:lang w:val="en-US"/>
        </w:rPr>
        <w:t>Milind Gajbhiye</w:t>
      </w:r>
      <w:r>
        <w:rPr>
          <w:spacing w:val="-1"/>
        </w:rPr>
        <w:t xml:space="preserve"> </w:t>
      </w:r>
      <w:r>
        <w:t>[0103CS2212</w:t>
      </w:r>
      <w:r>
        <w:rPr>
          <w:rFonts w:hint="default"/>
          <w:lang w:val="en-US"/>
        </w:rPr>
        <w:t>32]                     Manjas Dahate</w:t>
      </w:r>
      <w:r>
        <w:rPr>
          <w:spacing w:val="-12"/>
        </w:rPr>
        <w:t xml:space="preserve"> </w:t>
      </w:r>
      <w:r>
        <w:t>[0103CS2212</w:t>
      </w:r>
      <w:r>
        <w:rPr>
          <w:rFonts w:hint="default"/>
          <w:lang w:val="en-US"/>
        </w:rPr>
        <w:t>24</w:t>
      </w:r>
      <w:r>
        <w:t>]</w:t>
      </w:r>
      <w:r>
        <w:rPr>
          <w:spacing w:val="-67"/>
        </w:rPr>
        <w:t xml:space="preserve"> </w:t>
      </w:r>
      <w:r>
        <w:rPr>
          <w:rFonts w:hint="default"/>
          <w:spacing w:val="-67"/>
          <w:lang w:val="en-US"/>
        </w:rPr>
        <w:t xml:space="preserve">M                           a                    y                     a                      n                        k                                 S                         e                       w                   a                            t                        k                         a                             r                                </w:t>
      </w:r>
      <w:r>
        <w:t>[0103CS2212</w:t>
      </w:r>
      <w:r>
        <w:rPr>
          <w:rFonts w:hint="default"/>
          <w:lang w:val="en-US"/>
        </w:rPr>
        <w:t>29</w:t>
      </w:r>
      <w:r>
        <w:t>]</w:t>
      </w:r>
    </w:p>
    <w:p>
      <w:pPr>
        <w:pStyle w:val="7"/>
        <w:spacing w:before="10"/>
        <w:rPr>
          <w:sz w:val="27"/>
        </w:rPr>
      </w:pPr>
    </w:p>
    <w:p>
      <w:pPr>
        <w:pStyle w:val="7"/>
        <w:spacing w:before="1" w:line="242" w:lineRule="auto"/>
        <w:ind w:left="4080" w:right="3904"/>
        <w:jc w:val="center"/>
      </w:pPr>
      <w:r>
        <w:t>Under</w:t>
      </w:r>
      <w:r>
        <w:rPr>
          <w:spacing w:val="-4"/>
        </w:rPr>
        <w:t xml:space="preserve"> </w:t>
      </w:r>
      <w:r>
        <w:t>the</w:t>
      </w:r>
      <w:r>
        <w:rPr>
          <w:spacing w:val="-1"/>
        </w:rPr>
        <w:t xml:space="preserve"> </w:t>
      </w:r>
      <w:r>
        <w:t>supervision</w:t>
      </w:r>
      <w:r>
        <w:rPr>
          <w:spacing w:val="-7"/>
        </w:rPr>
        <w:t xml:space="preserve"> </w:t>
      </w:r>
      <w:r>
        <w:t>of</w:t>
      </w:r>
      <w:r>
        <w:rPr>
          <w:spacing w:val="-67"/>
        </w:rPr>
        <w:t xml:space="preserve"> </w:t>
      </w:r>
      <w:r>
        <w:t>Prof.</w:t>
      </w:r>
      <w:r>
        <w:rPr>
          <w:spacing w:val="-1"/>
        </w:rPr>
        <w:t xml:space="preserve"> </w:t>
      </w:r>
      <w:r>
        <w:t>Vivek</w:t>
      </w:r>
      <w:r>
        <w:rPr>
          <w:spacing w:val="1"/>
        </w:rPr>
        <w:t xml:space="preserve"> </w:t>
      </w:r>
      <w:r>
        <w:t>K</w:t>
      </w:r>
      <w:r>
        <w:rPr>
          <w:rFonts w:hint="default"/>
          <w:lang w:val="en-US"/>
        </w:rPr>
        <w:t>uma</w:t>
      </w:r>
      <w:r>
        <w:t>r</w:t>
      </w:r>
      <w:r>
        <w:rPr>
          <w:spacing w:val="-5"/>
        </w:rPr>
        <w:t xml:space="preserve"> </w:t>
      </w:r>
      <w:r>
        <w:t>Sharma</w:t>
      </w:r>
    </w:p>
    <w:p>
      <w:pPr>
        <w:pStyle w:val="7"/>
        <w:spacing w:line="320" w:lineRule="exact"/>
        <w:ind w:left="2192" w:right="2031"/>
        <w:jc w:val="center"/>
      </w:pPr>
      <w:r>
        <w:drawing>
          <wp:anchor distT="0" distB="0" distL="0" distR="0" simplePos="0" relativeHeight="251662336" behindDoc="1" locked="0" layoutInCell="1" allowOverlap="1">
            <wp:simplePos x="0" y="0"/>
            <wp:positionH relativeFrom="page">
              <wp:posOffset>2508250</wp:posOffset>
            </wp:positionH>
            <wp:positionV relativeFrom="paragraph">
              <wp:posOffset>419100</wp:posOffset>
            </wp:positionV>
            <wp:extent cx="1257300" cy="1257300"/>
            <wp:effectExtent l="0" t="0" r="0" b="0"/>
            <wp:wrapNone/>
            <wp:docPr id="3" name="image2.jpeg" descr="New Red 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New Red Mono"/>
                    <pic:cNvPicPr>
                      <a:picLocks noChangeAspect="1"/>
                    </pic:cNvPicPr>
                  </pic:nvPicPr>
                  <pic:blipFill>
                    <a:blip r:embed="rId10" cstate="print"/>
                    <a:stretch>
                      <a:fillRect/>
                    </a:stretch>
                  </pic:blipFill>
                  <pic:spPr>
                    <a:xfrm>
                      <a:off x="0" y="0"/>
                      <a:ext cx="1257300" cy="1257300"/>
                    </a:xfrm>
                    <a:prstGeom prst="rect">
                      <a:avLst/>
                    </a:prstGeom>
                  </pic:spPr>
                </pic:pic>
              </a:graphicData>
            </a:graphic>
          </wp:anchor>
        </w:drawing>
      </w:r>
      <w:r>
        <w:t>[Assistant</w:t>
      </w:r>
      <w:r>
        <w:rPr>
          <w:spacing w:val="-9"/>
        </w:rPr>
        <w:t xml:space="preserve"> </w:t>
      </w:r>
      <w:r>
        <w:t>professor(LNCT,Bhopal)]</w:t>
      </w:r>
    </w:p>
    <w:p>
      <w:pPr>
        <w:pStyle w:val="7"/>
        <w:rPr>
          <w:sz w:val="30"/>
        </w:rPr>
      </w:pPr>
    </w:p>
    <w:p>
      <w:pPr>
        <w:pStyle w:val="7"/>
        <w:rPr>
          <w:sz w:val="30"/>
        </w:rPr>
      </w:pPr>
    </w:p>
    <w:p>
      <w:pPr>
        <w:pStyle w:val="7"/>
        <w:rPr>
          <w:sz w:val="30"/>
        </w:rPr>
      </w:pPr>
    </w:p>
    <w:p>
      <w:pPr>
        <w:pStyle w:val="7"/>
        <w:rPr>
          <w:sz w:val="30"/>
        </w:rPr>
      </w:pPr>
    </w:p>
    <w:p>
      <w:pPr>
        <w:pStyle w:val="7"/>
        <w:rPr>
          <w:sz w:val="30"/>
        </w:rPr>
      </w:pPr>
    </w:p>
    <w:p>
      <w:pPr>
        <w:pStyle w:val="7"/>
        <w:rPr>
          <w:sz w:val="30"/>
        </w:rPr>
      </w:pPr>
    </w:p>
    <w:p>
      <w:pPr>
        <w:spacing w:before="186"/>
        <w:ind w:left="2198" w:right="2028" w:firstLine="0"/>
        <w:jc w:val="center"/>
        <w:rPr>
          <w:b/>
          <w:sz w:val="28"/>
        </w:rPr>
      </w:pPr>
      <w:r>
        <w:rPr>
          <w:b/>
          <w:sz w:val="28"/>
        </w:rPr>
        <w:t>Department</w:t>
      </w:r>
      <w:r>
        <w:rPr>
          <w:b/>
          <w:spacing w:val="2"/>
          <w:sz w:val="28"/>
        </w:rPr>
        <w:t xml:space="preserve"> </w:t>
      </w:r>
      <w:r>
        <w:rPr>
          <w:b/>
          <w:sz w:val="28"/>
        </w:rPr>
        <w:t>of</w:t>
      </w:r>
      <w:r>
        <w:rPr>
          <w:b/>
          <w:spacing w:val="67"/>
          <w:sz w:val="28"/>
        </w:rPr>
        <w:t xml:space="preserve"> </w:t>
      </w:r>
      <w:r>
        <w:rPr>
          <w:b/>
          <w:sz w:val="28"/>
        </w:rPr>
        <w:t>CSE</w:t>
      </w:r>
    </w:p>
    <w:p>
      <w:pPr>
        <w:spacing w:before="163"/>
        <w:ind w:left="2198" w:right="2031" w:firstLine="0"/>
        <w:jc w:val="center"/>
        <w:rPr>
          <w:b/>
          <w:sz w:val="28"/>
        </w:rPr>
      </w:pPr>
      <w:r>
        <w:rPr>
          <w:b/>
          <w:sz w:val="28"/>
        </w:rPr>
        <w:t>Lakshmi</w:t>
      </w:r>
      <w:r>
        <w:rPr>
          <w:b/>
          <w:spacing w:val="-5"/>
          <w:sz w:val="28"/>
        </w:rPr>
        <w:t xml:space="preserve"> </w:t>
      </w:r>
      <w:r>
        <w:rPr>
          <w:b/>
          <w:sz w:val="28"/>
        </w:rPr>
        <w:t>Narain</w:t>
      </w:r>
      <w:r>
        <w:rPr>
          <w:b/>
          <w:spacing w:val="-9"/>
          <w:sz w:val="28"/>
        </w:rPr>
        <w:t xml:space="preserve"> </w:t>
      </w:r>
      <w:r>
        <w:rPr>
          <w:b/>
          <w:sz w:val="28"/>
        </w:rPr>
        <w:t>College</w:t>
      </w:r>
      <w:r>
        <w:rPr>
          <w:b/>
          <w:spacing w:val="1"/>
          <w:sz w:val="28"/>
        </w:rPr>
        <w:t xml:space="preserve"> </w:t>
      </w:r>
      <w:r>
        <w:rPr>
          <w:b/>
          <w:sz w:val="28"/>
        </w:rPr>
        <w:t>of</w:t>
      </w:r>
      <w:r>
        <w:rPr>
          <w:b/>
          <w:spacing w:val="-1"/>
          <w:sz w:val="28"/>
        </w:rPr>
        <w:t xml:space="preserve"> </w:t>
      </w:r>
      <w:r>
        <w:rPr>
          <w:b/>
          <w:sz w:val="28"/>
        </w:rPr>
        <w:t>Technology,</w:t>
      </w:r>
      <w:r>
        <w:rPr>
          <w:b/>
          <w:spacing w:val="-2"/>
          <w:sz w:val="28"/>
        </w:rPr>
        <w:t xml:space="preserve"> </w:t>
      </w:r>
      <w:r>
        <w:rPr>
          <w:b/>
          <w:sz w:val="28"/>
        </w:rPr>
        <w:t>Bhopal</w:t>
      </w:r>
      <w:r>
        <w:rPr>
          <w:b/>
          <w:spacing w:val="-4"/>
          <w:sz w:val="28"/>
        </w:rPr>
        <w:t xml:space="preserve"> </w:t>
      </w:r>
      <w:r>
        <w:rPr>
          <w:b/>
          <w:sz w:val="28"/>
        </w:rPr>
        <w:t>(M.P.)</w:t>
      </w:r>
    </w:p>
    <w:p>
      <w:pPr>
        <w:pStyle w:val="7"/>
        <w:spacing w:before="2"/>
        <w:rPr>
          <w:b/>
          <w:sz w:val="42"/>
        </w:rPr>
      </w:pPr>
    </w:p>
    <w:p>
      <w:pPr>
        <w:spacing w:before="0"/>
        <w:ind w:left="5035" w:right="4795" w:hanging="57"/>
        <w:jc w:val="center"/>
        <w:rPr>
          <w:b/>
          <w:sz w:val="28"/>
        </w:rPr>
      </w:pPr>
      <w:r>
        <w:rPr>
          <w:b/>
          <w:sz w:val="28"/>
        </w:rPr>
        <w:t>Session</w:t>
      </w:r>
      <w:r>
        <w:rPr>
          <w:b/>
          <w:spacing w:val="1"/>
          <w:sz w:val="28"/>
        </w:rPr>
        <w:t xml:space="preserve"> </w:t>
      </w:r>
      <w:r>
        <w:rPr>
          <w:b/>
          <w:spacing w:val="-1"/>
          <w:sz w:val="28"/>
        </w:rPr>
        <w:t>2023-24</w:t>
      </w:r>
    </w:p>
    <w:p>
      <w:pPr>
        <w:spacing w:after="0"/>
        <w:jc w:val="center"/>
        <w:rPr>
          <w:sz w:val="28"/>
        </w:rPr>
        <w:sectPr>
          <w:footerReference r:id="rId5" w:type="default"/>
          <w:type w:val="continuous"/>
          <w:pgSz w:w="10800" w:h="19200"/>
          <w:pgMar w:top="980" w:right="0" w:bottom="1260" w:left="40" w:header="720" w:footer="1065" w:gutter="0"/>
          <w:pgNumType w:start="1"/>
          <w:cols w:space="720" w:num="1"/>
        </w:sectPr>
      </w:pPr>
    </w:p>
    <w:p>
      <w:pPr>
        <w:pStyle w:val="2"/>
        <w:spacing w:before="62"/>
        <w:ind w:left="574"/>
      </w:pPr>
      <w:r>
        <w:t>LAKSHMI</w:t>
      </w:r>
      <w:r>
        <w:rPr>
          <w:spacing w:val="-4"/>
        </w:rPr>
        <w:t xml:space="preserve"> </w:t>
      </w:r>
      <w:r>
        <w:t>NARAIN</w:t>
      </w:r>
      <w:r>
        <w:rPr>
          <w:spacing w:val="-4"/>
        </w:rPr>
        <w:t xml:space="preserve"> </w:t>
      </w:r>
      <w:r>
        <w:t>COLLEGE</w:t>
      </w:r>
      <w:r>
        <w:rPr>
          <w:spacing w:val="-4"/>
        </w:rPr>
        <w:t xml:space="preserve"> </w:t>
      </w:r>
      <w:r>
        <w:t>OF</w:t>
      </w:r>
      <w:r>
        <w:rPr>
          <w:spacing w:val="-3"/>
        </w:rPr>
        <w:t xml:space="preserve"> </w:t>
      </w:r>
      <w:r>
        <w:t>TECHNOLOGY,</w:t>
      </w:r>
      <w:r>
        <w:rPr>
          <w:spacing w:val="-4"/>
        </w:rPr>
        <w:t xml:space="preserve"> </w:t>
      </w:r>
      <w:r>
        <w:t>BHOPAL</w:t>
      </w:r>
    </w:p>
    <w:p>
      <w:pPr>
        <w:pStyle w:val="7"/>
        <w:spacing w:before="3"/>
        <w:rPr>
          <w:sz w:val="47"/>
        </w:rPr>
      </w:pPr>
    </w:p>
    <w:p>
      <w:pPr>
        <w:spacing w:before="0"/>
        <w:ind w:left="2198" w:right="2019" w:firstLine="0"/>
        <w:jc w:val="center"/>
        <w:rPr>
          <w:b/>
          <w:sz w:val="28"/>
        </w:rPr>
      </w:pPr>
      <w:r>
        <w:rPr>
          <w:b/>
          <w:sz w:val="28"/>
        </w:rPr>
        <w:t>DEPARTMENT</w:t>
      </w:r>
      <w:r>
        <w:rPr>
          <w:b/>
          <w:spacing w:val="-4"/>
          <w:sz w:val="28"/>
        </w:rPr>
        <w:t xml:space="preserve"> </w:t>
      </w:r>
      <w:r>
        <w:rPr>
          <w:b/>
          <w:sz w:val="28"/>
        </w:rPr>
        <w:t>OF</w:t>
      </w:r>
      <w:r>
        <w:rPr>
          <w:b/>
          <w:spacing w:val="4"/>
          <w:sz w:val="28"/>
        </w:rPr>
        <w:t xml:space="preserve"> </w:t>
      </w:r>
      <w:r>
        <w:rPr>
          <w:b/>
          <w:sz w:val="28"/>
        </w:rPr>
        <w:t>CSE</w:t>
      </w:r>
    </w:p>
    <w:p>
      <w:pPr>
        <w:pStyle w:val="7"/>
        <w:spacing w:before="6"/>
        <w:rPr>
          <w:b/>
          <w:sz w:val="26"/>
        </w:rPr>
      </w:pPr>
      <w:r>
        <w:drawing>
          <wp:anchor distT="0" distB="0" distL="0" distR="0" simplePos="0" relativeHeight="251660288" behindDoc="0" locked="0" layoutInCell="1" allowOverlap="1">
            <wp:simplePos x="0" y="0"/>
            <wp:positionH relativeFrom="page">
              <wp:posOffset>2768600</wp:posOffset>
            </wp:positionH>
            <wp:positionV relativeFrom="paragraph">
              <wp:posOffset>218440</wp:posOffset>
            </wp:positionV>
            <wp:extent cx="1326515" cy="133286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1" cstate="print"/>
                    <a:stretch>
                      <a:fillRect/>
                    </a:stretch>
                  </pic:blipFill>
                  <pic:spPr>
                    <a:xfrm>
                      <a:off x="0" y="0"/>
                      <a:ext cx="1326583" cy="1332738"/>
                    </a:xfrm>
                    <a:prstGeom prst="rect">
                      <a:avLst/>
                    </a:prstGeom>
                  </pic:spPr>
                </pic:pic>
              </a:graphicData>
            </a:graphic>
          </wp:anchor>
        </w:drawing>
      </w:r>
    </w:p>
    <w:p>
      <w:pPr>
        <w:pStyle w:val="7"/>
        <w:spacing w:before="3"/>
        <w:rPr>
          <w:b/>
          <w:sz w:val="29"/>
        </w:rPr>
      </w:pPr>
    </w:p>
    <w:p>
      <w:pPr>
        <w:spacing w:before="0"/>
        <w:ind w:left="2198" w:right="2026" w:firstLine="0"/>
        <w:jc w:val="center"/>
        <w:rPr>
          <w:b/>
          <w:sz w:val="28"/>
        </w:rPr>
      </w:pPr>
      <w:bookmarkStart w:id="1" w:name="CERTIFICATE"/>
      <w:bookmarkEnd w:id="1"/>
      <w:r>
        <w:rPr>
          <w:b/>
          <w:sz w:val="28"/>
        </w:rPr>
        <w:t>CERTIFICATE</w:t>
      </w:r>
    </w:p>
    <w:p>
      <w:pPr>
        <w:pStyle w:val="7"/>
        <w:spacing w:before="8"/>
        <w:rPr>
          <w:b/>
        </w:rPr>
      </w:pPr>
    </w:p>
    <w:p>
      <w:pPr>
        <w:spacing w:before="0" w:line="247" w:lineRule="auto"/>
        <w:ind w:left="209" w:right="626" w:firstLine="0"/>
        <w:jc w:val="left"/>
        <w:rPr>
          <w:b/>
          <w:sz w:val="28"/>
        </w:rPr>
      </w:pPr>
      <w:r>
        <w:rPr>
          <w:sz w:val="24"/>
        </w:rPr>
        <w:t xml:space="preserve">This is to certify that the work embodied in this project work entitled </w:t>
      </w:r>
      <w:r>
        <w:rPr>
          <w:b/>
          <w:sz w:val="24"/>
        </w:rPr>
        <w:t>”</w:t>
      </w:r>
      <w:r>
        <w:rPr>
          <w:rFonts w:hint="default"/>
          <w:b/>
          <w:sz w:val="24"/>
          <w:lang w:val="en-US"/>
        </w:rPr>
        <w:t>Siewgram</w:t>
      </w:r>
      <w:r>
        <w:rPr>
          <w:b/>
          <w:sz w:val="24"/>
        </w:rPr>
        <w:t xml:space="preserve">” </w:t>
      </w:r>
      <w:r>
        <w:rPr>
          <w:sz w:val="24"/>
        </w:rPr>
        <w:t>has been satisfactorily</w:t>
      </w:r>
      <w:r>
        <w:rPr>
          <w:spacing w:val="-58"/>
          <w:sz w:val="24"/>
        </w:rPr>
        <w:t xml:space="preserve"> </w:t>
      </w:r>
      <w:r>
        <w:rPr>
          <w:sz w:val="24"/>
        </w:rPr>
        <w:t>completed</w:t>
      </w:r>
      <w:r>
        <w:rPr>
          <w:spacing w:val="1"/>
          <w:sz w:val="24"/>
        </w:rPr>
        <w:t xml:space="preserve"> </w:t>
      </w:r>
      <w:r>
        <w:rPr>
          <w:sz w:val="24"/>
        </w:rPr>
        <w:t>by</w:t>
      </w:r>
      <w:r>
        <w:rPr>
          <w:spacing w:val="-8"/>
          <w:sz w:val="24"/>
        </w:rPr>
        <w:t xml:space="preserve"> </w:t>
      </w:r>
      <w:r>
        <w:rPr>
          <w:sz w:val="24"/>
        </w:rPr>
        <w:t>the</w:t>
      </w:r>
      <w:r>
        <w:rPr>
          <w:spacing w:val="4"/>
          <w:sz w:val="24"/>
        </w:rPr>
        <w:t xml:space="preserve"> </w:t>
      </w:r>
      <w:r>
        <w:rPr>
          <w:rFonts w:hint="default"/>
          <w:b/>
          <w:bCs/>
          <w:spacing w:val="-1"/>
          <w:sz w:val="28"/>
          <w:szCs w:val="28"/>
          <w:lang w:val="en-US"/>
        </w:rPr>
        <w:t>Milind Gajbhiye</w:t>
      </w:r>
      <w:r>
        <w:rPr>
          <w:b/>
          <w:bCs/>
          <w:spacing w:val="-1"/>
          <w:sz w:val="28"/>
          <w:szCs w:val="28"/>
        </w:rPr>
        <w:t xml:space="preserve"> </w:t>
      </w:r>
      <w:r>
        <w:rPr>
          <w:b/>
          <w:bCs/>
          <w:sz w:val="28"/>
          <w:szCs w:val="28"/>
        </w:rPr>
        <w:t>[0103CS2212</w:t>
      </w:r>
      <w:r>
        <w:rPr>
          <w:rFonts w:hint="default"/>
          <w:b/>
          <w:bCs/>
          <w:sz w:val="28"/>
          <w:szCs w:val="28"/>
          <w:lang w:val="en-US"/>
        </w:rPr>
        <w:t>32]</w:t>
      </w:r>
      <w:r>
        <w:rPr>
          <w:rFonts w:hint="default"/>
          <w:lang w:val="en-US"/>
        </w:rPr>
        <w:t xml:space="preserve"> </w:t>
      </w:r>
      <w:r>
        <w:rPr>
          <w:b/>
          <w:spacing w:val="2"/>
          <w:sz w:val="28"/>
        </w:rPr>
        <w:t xml:space="preserve"> </w:t>
      </w:r>
      <w:r>
        <w:rPr>
          <w:b/>
          <w:sz w:val="28"/>
        </w:rPr>
        <w:t>,</w:t>
      </w:r>
    </w:p>
    <w:p>
      <w:pPr>
        <w:pStyle w:val="7"/>
        <w:tabs>
          <w:tab w:val="left" w:pos="5828"/>
        </w:tabs>
        <w:ind w:left="209" w:right="1609"/>
      </w:pPr>
      <w:r>
        <w:rPr>
          <w:rFonts w:hint="default"/>
          <w:b/>
          <w:bCs/>
          <w:sz w:val="28"/>
          <w:szCs w:val="28"/>
          <w:lang w:val="en-US"/>
        </w:rPr>
        <w:t>Manjas Dahate</w:t>
      </w:r>
      <w:r>
        <w:rPr>
          <w:b/>
          <w:bCs/>
          <w:spacing w:val="-12"/>
          <w:sz w:val="28"/>
          <w:szCs w:val="28"/>
        </w:rPr>
        <w:t xml:space="preserve"> </w:t>
      </w:r>
      <w:r>
        <w:rPr>
          <w:b/>
          <w:bCs/>
          <w:sz w:val="28"/>
          <w:szCs w:val="28"/>
        </w:rPr>
        <w:t>[0103CS2212</w:t>
      </w:r>
      <w:r>
        <w:rPr>
          <w:rFonts w:hint="default"/>
          <w:b/>
          <w:bCs/>
          <w:sz w:val="28"/>
          <w:szCs w:val="28"/>
          <w:lang w:val="en-US"/>
        </w:rPr>
        <w:t>24</w:t>
      </w:r>
      <w:r>
        <w:rPr>
          <w:b/>
          <w:bCs/>
          <w:sz w:val="28"/>
          <w:szCs w:val="28"/>
        </w:rPr>
        <w:t>]</w:t>
      </w:r>
      <w:r>
        <w:rPr>
          <w:spacing w:val="-67"/>
        </w:rPr>
        <w:t xml:space="preserve"> </w:t>
      </w:r>
      <w:r>
        <w:rPr>
          <w:b/>
          <w:sz w:val="28"/>
        </w:rPr>
        <w:t xml:space="preserve">, </w:t>
      </w:r>
      <w:r>
        <w:rPr>
          <w:rFonts w:hint="default"/>
          <w:b/>
          <w:bCs/>
          <w:spacing w:val="-67"/>
          <w:sz w:val="28"/>
          <w:szCs w:val="28"/>
          <w:lang w:val="en-US"/>
        </w:rPr>
        <w:t xml:space="preserve">M                           a                    y                     a                      n                        k                                 S                         e                       w                   a                            t                        k                         a                             r                                </w:t>
      </w:r>
      <w:r>
        <w:rPr>
          <w:b/>
          <w:bCs/>
          <w:sz w:val="28"/>
          <w:szCs w:val="28"/>
        </w:rPr>
        <w:t>[0103CS2212</w:t>
      </w:r>
      <w:r>
        <w:rPr>
          <w:rFonts w:hint="default"/>
          <w:b/>
          <w:bCs/>
          <w:sz w:val="28"/>
          <w:szCs w:val="28"/>
          <w:lang w:val="en-US"/>
        </w:rPr>
        <w:t>29</w:t>
      </w:r>
      <w:r>
        <w:rPr>
          <w:b/>
          <w:bCs/>
          <w:sz w:val="28"/>
          <w:szCs w:val="28"/>
        </w:rPr>
        <w:t>]</w:t>
      </w:r>
    </w:p>
    <w:p>
      <w:pPr>
        <w:spacing w:before="0" w:line="237" w:lineRule="auto"/>
        <w:ind w:left="209" w:right="178" w:firstLine="0"/>
        <w:jc w:val="left"/>
        <w:rPr>
          <w:sz w:val="24"/>
        </w:rPr>
      </w:pPr>
      <w:r>
        <w:rPr>
          <w:b/>
          <w:sz w:val="24"/>
        </w:rPr>
        <w:t xml:space="preserve">. </w:t>
      </w:r>
      <w:r>
        <w:rPr>
          <w:sz w:val="24"/>
        </w:rPr>
        <w:t>It is a bonafide piece of</w:t>
      </w:r>
      <w:r>
        <w:rPr>
          <w:spacing w:val="-57"/>
          <w:sz w:val="24"/>
        </w:rPr>
        <w:t xml:space="preserve"> </w:t>
      </w:r>
      <w:r>
        <w:rPr>
          <w:sz w:val="24"/>
        </w:rPr>
        <w:t xml:space="preserve">work, carried out under the guidance in </w:t>
      </w:r>
      <w:r>
        <w:rPr>
          <w:b/>
          <w:sz w:val="24"/>
        </w:rPr>
        <w:t>Department of CSE</w:t>
      </w:r>
      <w:r>
        <w:rPr>
          <w:sz w:val="24"/>
        </w:rPr>
        <w:t xml:space="preserve">, </w:t>
      </w:r>
      <w:r>
        <w:rPr>
          <w:b/>
          <w:sz w:val="24"/>
        </w:rPr>
        <w:t>Lakshmi Narain College of Technology,</w:t>
      </w:r>
      <w:r>
        <w:rPr>
          <w:b/>
          <w:spacing w:val="1"/>
          <w:sz w:val="24"/>
        </w:rPr>
        <w:t xml:space="preserve"> </w:t>
      </w:r>
      <w:r>
        <w:rPr>
          <w:b/>
          <w:sz w:val="24"/>
        </w:rPr>
        <w:t>Bhopal</w:t>
      </w:r>
      <w:r>
        <w:rPr>
          <w:b/>
          <w:spacing w:val="-3"/>
          <w:sz w:val="24"/>
        </w:rPr>
        <w:t xml:space="preserve"> </w:t>
      </w:r>
      <w:r>
        <w:rPr>
          <w:sz w:val="24"/>
        </w:rPr>
        <w:t>for</w:t>
      </w:r>
      <w:r>
        <w:rPr>
          <w:spacing w:val="-3"/>
          <w:sz w:val="24"/>
        </w:rPr>
        <w:t xml:space="preserve"> </w:t>
      </w:r>
      <w:r>
        <w:rPr>
          <w:sz w:val="24"/>
        </w:rPr>
        <w:t>the</w:t>
      </w:r>
      <w:r>
        <w:rPr>
          <w:spacing w:val="-1"/>
          <w:sz w:val="24"/>
        </w:rPr>
        <w:t xml:space="preserve"> </w:t>
      </w:r>
      <w:r>
        <w:rPr>
          <w:sz w:val="24"/>
        </w:rPr>
        <w:t>partial fulfillment of</w:t>
      </w:r>
      <w:r>
        <w:rPr>
          <w:spacing w:val="-7"/>
          <w:sz w:val="24"/>
        </w:rPr>
        <w:t xml:space="preserve"> </w:t>
      </w:r>
      <w:r>
        <w:rPr>
          <w:sz w:val="24"/>
        </w:rPr>
        <w:t>the</w:t>
      </w:r>
      <w:r>
        <w:rPr>
          <w:spacing w:val="4"/>
          <w:sz w:val="24"/>
        </w:rPr>
        <w:t xml:space="preserve"> </w:t>
      </w:r>
      <w:r>
        <w:rPr>
          <w:b/>
          <w:sz w:val="24"/>
        </w:rPr>
        <w:t>Bachelor</w:t>
      </w:r>
      <w:r>
        <w:rPr>
          <w:b/>
          <w:spacing w:val="-1"/>
          <w:sz w:val="24"/>
        </w:rPr>
        <w:t xml:space="preserve"> </w:t>
      </w:r>
      <w:r>
        <w:rPr>
          <w:b/>
          <w:sz w:val="24"/>
        </w:rPr>
        <w:t>of</w:t>
      </w:r>
      <w:r>
        <w:rPr>
          <w:b/>
          <w:spacing w:val="-2"/>
          <w:sz w:val="24"/>
        </w:rPr>
        <w:t xml:space="preserve"> </w:t>
      </w:r>
      <w:r>
        <w:rPr>
          <w:b/>
          <w:sz w:val="24"/>
        </w:rPr>
        <w:t>Technology</w:t>
      </w:r>
      <w:r>
        <w:rPr>
          <w:b/>
          <w:spacing w:val="1"/>
          <w:sz w:val="24"/>
        </w:rPr>
        <w:t xml:space="preserve"> </w:t>
      </w:r>
      <w:r>
        <w:rPr>
          <w:sz w:val="24"/>
        </w:rPr>
        <w:t>during the</w:t>
      </w:r>
      <w:r>
        <w:rPr>
          <w:spacing w:val="-1"/>
          <w:sz w:val="24"/>
        </w:rPr>
        <w:t xml:space="preserve"> </w:t>
      </w:r>
      <w:r>
        <w:rPr>
          <w:sz w:val="24"/>
        </w:rPr>
        <w:t>academic</w:t>
      </w:r>
      <w:r>
        <w:rPr>
          <w:spacing w:val="4"/>
          <w:sz w:val="24"/>
        </w:rPr>
        <w:t xml:space="preserve"> </w:t>
      </w:r>
      <w:r>
        <w:rPr>
          <w:sz w:val="24"/>
        </w:rPr>
        <w:t>year</w:t>
      </w:r>
      <w:r>
        <w:rPr>
          <w:spacing w:val="1"/>
          <w:sz w:val="24"/>
        </w:rPr>
        <w:t xml:space="preserve"> </w:t>
      </w:r>
      <w:r>
        <w:rPr>
          <w:sz w:val="24"/>
        </w:rPr>
        <w:t>2023-2024.</w:t>
      </w:r>
    </w:p>
    <w:p>
      <w:pPr>
        <w:pStyle w:val="7"/>
        <w:rPr>
          <w:sz w:val="26"/>
        </w:rPr>
      </w:pPr>
    </w:p>
    <w:p>
      <w:pPr>
        <w:pStyle w:val="7"/>
        <w:spacing w:before="7"/>
        <w:rPr>
          <w:sz w:val="25"/>
        </w:rPr>
      </w:pPr>
    </w:p>
    <w:p>
      <w:pPr>
        <w:pStyle w:val="7"/>
        <w:ind w:left="3403" w:right="3232" w:firstLine="802"/>
      </w:pPr>
      <w:r>
        <w:t>Prof.</w:t>
      </w:r>
      <w:r>
        <w:rPr>
          <w:spacing w:val="2"/>
        </w:rPr>
        <w:t xml:space="preserve"> </w:t>
      </w:r>
      <w:r>
        <w:t>Vivek</w:t>
      </w:r>
      <w:r>
        <w:rPr>
          <w:spacing w:val="-1"/>
        </w:rPr>
        <w:t xml:space="preserve"> </w:t>
      </w:r>
      <w:r>
        <w:t>K</w:t>
      </w:r>
      <w:r>
        <w:rPr>
          <w:rFonts w:hint="default"/>
          <w:lang w:val="en-US"/>
        </w:rPr>
        <w:t>uma</w:t>
      </w:r>
      <w:r>
        <w:t>r</w:t>
      </w:r>
      <w:r>
        <w:rPr>
          <w:spacing w:val="-1"/>
        </w:rPr>
        <w:t xml:space="preserve"> </w:t>
      </w:r>
      <w:r>
        <w:t>Sharma</w:t>
      </w:r>
      <w:r>
        <w:rPr>
          <w:spacing w:val="1"/>
        </w:rPr>
        <w:t xml:space="preserve"> </w:t>
      </w:r>
      <w:r>
        <w:t>[Assistant</w:t>
      </w:r>
      <w:r>
        <w:rPr>
          <w:spacing w:val="-17"/>
        </w:rPr>
        <w:t xml:space="preserve"> </w:t>
      </w:r>
      <w:r>
        <w:t>professor(LNCT,Bhopal)]</w:t>
      </w:r>
    </w:p>
    <w:p>
      <w:pPr>
        <w:spacing w:before="5"/>
        <w:ind w:left="2198" w:right="1959" w:firstLine="0"/>
        <w:jc w:val="center"/>
        <w:rPr>
          <w:b/>
          <w:sz w:val="28"/>
        </w:rPr>
      </w:pPr>
      <w:r>
        <w:rPr>
          <w:b/>
          <w:sz w:val="28"/>
        </w:rPr>
        <w:t>(GUIDE)</w:t>
      </w:r>
    </w:p>
    <w:p>
      <w:pPr>
        <w:pStyle w:val="7"/>
        <w:rPr>
          <w:b/>
          <w:sz w:val="30"/>
        </w:rPr>
      </w:pPr>
    </w:p>
    <w:p>
      <w:pPr>
        <w:pStyle w:val="7"/>
        <w:spacing w:before="5"/>
        <w:rPr>
          <w:b/>
          <w:sz w:val="25"/>
        </w:rPr>
      </w:pPr>
    </w:p>
    <w:p>
      <w:pPr>
        <w:pStyle w:val="7"/>
        <w:spacing w:before="1"/>
        <w:ind w:left="2198" w:right="2024"/>
        <w:jc w:val="center"/>
      </w:pPr>
      <w:r>
        <w:t>Approved By</w:t>
      </w:r>
    </w:p>
    <w:p>
      <w:pPr>
        <w:pStyle w:val="7"/>
        <w:rPr>
          <w:sz w:val="30"/>
        </w:rPr>
      </w:pPr>
    </w:p>
    <w:p>
      <w:pPr>
        <w:spacing w:before="211" w:line="322" w:lineRule="exact"/>
        <w:ind w:left="2197" w:right="2031" w:firstLine="0"/>
        <w:jc w:val="center"/>
        <w:rPr>
          <w:b/>
          <w:sz w:val="28"/>
        </w:rPr>
      </w:pPr>
      <w:r>
        <w:rPr>
          <w:b/>
          <w:sz w:val="28"/>
        </w:rPr>
        <w:t>Professor</w:t>
      </w:r>
      <w:r>
        <w:rPr>
          <w:b/>
          <w:spacing w:val="-2"/>
          <w:sz w:val="28"/>
        </w:rPr>
        <w:t xml:space="preserve"> </w:t>
      </w:r>
      <w:r>
        <w:rPr>
          <w:b/>
          <w:sz w:val="28"/>
        </w:rPr>
        <w:t>&amp;</w:t>
      </w:r>
      <w:r>
        <w:rPr>
          <w:b/>
          <w:spacing w:val="-4"/>
          <w:sz w:val="28"/>
        </w:rPr>
        <w:t xml:space="preserve"> </w:t>
      </w:r>
      <w:r>
        <w:rPr>
          <w:b/>
          <w:sz w:val="28"/>
        </w:rPr>
        <w:t>Head</w:t>
      </w:r>
    </w:p>
    <w:p>
      <w:pPr>
        <w:spacing w:before="0"/>
        <w:ind w:left="2193" w:right="2031" w:firstLine="0"/>
        <w:jc w:val="center"/>
        <w:rPr>
          <w:b/>
          <w:sz w:val="28"/>
        </w:rPr>
      </w:pPr>
      <w:bookmarkStart w:id="2" w:name="Department of Computer Science &amp; Enginee"/>
      <w:bookmarkEnd w:id="2"/>
      <w:r>
        <w:rPr>
          <w:b/>
          <w:sz w:val="28"/>
        </w:rPr>
        <w:t>Department</w:t>
      </w:r>
      <w:r>
        <w:rPr>
          <w:b/>
          <w:spacing w:val="-6"/>
          <w:sz w:val="28"/>
        </w:rPr>
        <w:t xml:space="preserve"> </w:t>
      </w:r>
      <w:r>
        <w:rPr>
          <w:b/>
          <w:sz w:val="28"/>
        </w:rPr>
        <w:t>of</w:t>
      </w:r>
      <w:r>
        <w:rPr>
          <w:b/>
          <w:spacing w:val="-6"/>
          <w:sz w:val="28"/>
        </w:rPr>
        <w:t xml:space="preserve"> </w:t>
      </w:r>
      <w:r>
        <w:rPr>
          <w:b/>
          <w:sz w:val="28"/>
        </w:rPr>
        <w:t>Computer</w:t>
      </w:r>
      <w:r>
        <w:rPr>
          <w:b/>
          <w:spacing w:val="-8"/>
          <w:sz w:val="28"/>
        </w:rPr>
        <w:t xml:space="preserve"> </w:t>
      </w:r>
      <w:r>
        <w:rPr>
          <w:b/>
          <w:sz w:val="28"/>
        </w:rPr>
        <w:t>Sc</w:t>
      </w:r>
      <w:bookmarkStart w:id="16" w:name="_GoBack"/>
      <w:bookmarkEnd w:id="16"/>
      <w:r>
        <w:rPr>
          <w:b/>
          <w:sz w:val="28"/>
        </w:rPr>
        <w:t>ience</w:t>
      </w:r>
      <w:r>
        <w:rPr>
          <w:b/>
          <w:spacing w:val="-8"/>
          <w:sz w:val="28"/>
        </w:rPr>
        <w:t xml:space="preserve"> </w:t>
      </w:r>
      <w:r>
        <w:rPr>
          <w:b/>
          <w:sz w:val="28"/>
        </w:rPr>
        <w:t>&amp;</w:t>
      </w:r>
      <w:r>
        <w:rPr>
          <w:b/>
          <w:spacing w:val="-9"/>
          <w:sz w:val="28"/>
        </w:rPr>
        <w:t xml:space="preserve"> </w:t>
      </w:r>
      <w:r>
        <w:rPr>
          <w:b/>
          <w:sz w:val="28"/>
        </w:rPr>
        <w:t>Engineering</w:t>
      </w:r>
    </w:p>
    <w:p>
      <w:pPr>
        <w:spacing w:after="0"/>
        <w:jc w:val="center"/>
        <w:rPr>
          <w:sz w:val="28"/>
        </w:rPr>
        <w:sectPr>
          <w:pgSz w:w="10800" w:h="19200"/>
          <w:pgMar w:top="980" w:right="0" w:bottom="1260" w:left="40" w:header="0" w:footer="1065" w:gutter="0"/>
          <w:cols w:space="720" w:num="1"/>
        </w:sect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2"/>
        <w:spacing w:before="242"/>
        <w:ind w:left="392"/>
      </w:pPr>
      <w:r>
        <w:t>LAKSHMI</w:t>
      </w:r>
      <w:r>
        <w:rPr>
          <w:spacing w:val="-3"/>
        </w:rPr>
        <w:t xml:space="preserve"> </w:t>
      </w:r>
      <w:r>
        <w:t>NARAIN</w:t>
      </w:r>
      <w:r>
        <w:rPr>
          <w:spacing w:val="-4"/>
        </w:rPr>
        <w:t xml:space="preserve"> </w:t>
      </w:r>
      <w:r>
        <w:t>COLLEGE</w:t>
      </w:r>
      <w:r>
        <w:rPr>
          <w:spacing w:val="-3"/>
        </w:rPr>
        <w:t xml:space="preserve"> </w:t>
      </w:r>
      <w:r>
        <w:t>OF</w:t>
      </w:r>
      <w:r>
        <w:rPr>
          <w:spacing w:val="-2"/>
        </w:rPr>
        <w:t xml:space="preserve"> </w:t>
      </w:r>
      <w:r>
        <w:t>TECHNOLOGY,</w:t>
      </w:r>
      <w:r>
        <w:rPr>
          <w:spacing w:val="-3"/>
        </w:rPr>
        <w:t xml:space="preserve"> </w:t>
      </w:r>
      <w:r>
        <w:t>BHOPAL</w:t>
      </w:r>
    </w:p>
    <w:p>
      <w:pPr>
        <w:pStyle w:val="7"/>
        <w:spacing w:before="4"/>
        <w:rPr>
          <w:sz w:val="47"/>
        </w:rPr>
      </w:pPr>
    </w:p>
    <w:p>
      <w:pPr>
        <w:spacing w:before="0" w:line="720" w:lineRule="auto"/>
        <w:ind w:left="3893" w:right="1609" w:firstLine="43"/>
        <w:jc w:val="left"/>
        <w:rPr>
          <w:b/>
          <w:sz w:val="28"/>
        </w:rPr>
      </w:pPr>
      <w:r>
        <w:rPr>
          <w:b/>
          <w:sz w:val="28"/>
        </w:rPr>
        <w:t>DEPARTMENT OF CSE</w:t>
      </w:r>
      <w:r>
        <w:rPr>
          <w:b/>
          <w:spacing w:val="-67"/>
          <w:sz w:val="28"/>
        </w:rPr>
        <w:t xml:space="preserve"> </w:t>
      </w:r>
      <w:r>
        <w:rPr>
          <w:b/>
          <w:w w:val="95"/>
          <w:sz w:val="28"/>
        </w:rPr>
        <w:t>ACKNOWLEDGEMENT</w:t>
      </w:r>
    </w:p>
    <w:p>
      <w:pPr>
        <w:pStyle w:val="7"/>
        <w:ind w:left="353" w:right="163" w:firstLine="706"/>
        <w:jc w:val="both"/>
      </w:pPr>
      <w:r>
        <w:t>We</w:t>
      </w:r>
      <w:r>
        <w:rPr>
          <w:spacing w:val="-2"/>
        </w:rPr>
        <w:t xml:space="preserve"> </w:t>
      </w:r>
      <w:r>
        <w:t>express</w:t>
      </w:r>
      <w:r>
        <w:rPr>
          <w:spacing w:val="-1"/>
        </w:rPr>
        <w:t xml:space="preserve"> </w:t>
      </w:r>
      <w:r>
        <w:t>our</w:t>
      </w:r>
      <w:r>
        <w:rPr>
          <w:spacing w:val="-4"/>
        </w:rPr>
        <w:t xml:space="preserve"> </w:t>
      </w:r>
      <w:r>
        <w:t>deep</w:t>
      </w:r>
      <w:r>
        <w:rPr>
          <w:spacing w:val="-3"/>
        </w:rPr>
        <w:t xml:space="preserve"> </w:t>
      </w:r>
      <w:r>
        <w:t>sense</w:t>
      </w:r>
      <w:r>
        <w:rPr>
          <w:spacing w:val="-3"/>
        </w:rPr>
        <w:t xml:space="preserve"> </w:t>
      </w:r>
      <w:r>
        <w:t>of</w:t>
      </w:r>
      <w:r>
        <w:rPr>
          <w:spacing w:val="-9"/>
        </w:rPr>
        <w:t xml:space="preserve"> </w:t>
      </w:r>
      <w:r>
        <w:t>gratitude</w:t>
      </w:r>
      <w:r>
        <w:rPr>
          <w:spacing w:val="-2"/>
        </w:rPr>
        <w:t xml:space="preserve"> </w:t>
      </w:r>
      <w:r>
        <w:t>to</w:t>
      </w:r>
      <w:r>
        <w:rPr>
          <w:spacing w:val="-4"/>
        </w:rPr>
        <w:t xml:space="preserve"> </w:t>
      </w:r>
      <w:r>
        <w:t>Prof.</w:t>
      </w:r>
      <w:r>
        <w:rPr>
          <w:spacing w:val="3"/>
        </w:rPr>
        <w:t xml:space="preserve"> </w:t>
      </w:r>
      <w:r>
        <w:t>Vivek</w:t>
      </w:r>
      <w:r>
        <w:rPr>
          <w:spacing w:val="-4"/>
        </w:rPr>
        <w:t xml:space="preserve"> </w:t>
      </w:r>
      <w:r>
        <w:t>K</w:t>
      </w:r>
      <w:r>
        <w:rPr>
          <w:rFonts w:hint="default"/>
          <w:lang w:val="en-US"/>
        </w:rPr>
        <w:t>uma</w:t>
      </w:r>
      <w:r>
        <w:t>r</w:t>
      </w:r>
      <w:r>
        <w:rPr>
          <w:spacing w:val="-3"/>
        </w:rPr>
        <w:t xml:space="preserve"> </w:t>
      </w:r>
      <w:r>
        <w:t>Sharma(Guide)</w:t>
      </w:r>
      <w:r>
        <w:rPr>
          <w:spacing w:val="-3"/>
        </w:rPr>
        <w:t xml:space="preserve"> </w:t>
      </w:r>
      <w:r>
        <w:t>department</w:t>
      </w:r>
      <w:r>
        <w:rPr>
          <w:spacing w:val="-68"/>
        </w:rPr>
        <w:t xml:space="preserve"> </w:t>
      </w:r>
      <w:r>
        <w:t>of</w:t>
      </w:r>
      <w:r>
        <w:rPr>
          <w:spacing w:val="-10"/>
        </w:rPr>
        <w:t xml:space="preserve"> </w:t>
      </w:r>
      <w:r>
        <w:t>CSE</w:t>
      </w:r>
      <w:r>
        <w:rPr>
          <w:spacing w:val="66"/>
        </w:rPr>
        <w:t xml:space="preserve"> </w:t>
      </w:r>
      <w:r>
        <w:t>L.N.C.T.,</w:t>
      </w:r>
      <w:r>
        <w:rPr>
          <w:spacing w:val="-2"/>
        </w:rPr>
        <w:t xml:space="preserve"> </w:t>
      </w:r>
      <w:r>
        <w:t>Bhopal.</w:t>
      </w:r>
      <w:r>
        <w:rPr>
          <w:spacing w:val="64"/>
        </w:rPr>
        <w:t xml:space="preserve"> </w:t>
      </w:r>
      <w:r>
        <w:t>Whose</w:t>
      </w:r>
      <w:r>
        <w:rPr>
          <w:spacing w:val="1"/>
        </w:rPr>
        <w:t xml:space="preserve"> </w:t>
      </w:r>
      <w:r>
        <w:t>kindness</w:t>
      </w:r>
      <w:r>
        <w:rPr>
          <w:spacing w:val="-3"/>
        </w:rPr>
        <w:t xml:space="preserve"> </w:t>
      </w:r>
      <w:r>
        <w:t>valuable</w:t>
      </w:r>
      <w:r>
        <w:rPr>
          <w:spacing w:val="4"/>
        </w:rPr>
        <w:t xml:space="preserve"> </w:t>
      </w:r>
      <w:r>
        <w:t>guidance</w:t>
      </w:r>
      <w:r>
        <w:rPr>
          <w:spacing w:val="-2"/>
        </w:rPr>
        <w:t xml:space="preserve"> </w:t>
      </w:r>
      <w:r>
        <w:t>and</w:t>
      </w:r>
      <w:r>
        <w:rPr>
          <w:spacing w:val="-4"/>
        </w:rPr>
        <w:t xml:space="preserve"> </w:t>
      </w:r>
      <w:r>
        <w:t>timely</w:t>
      </w:r>
      <w:r>
        <w:rPr>
          <w:spacing w:val="-3"/>
        </w:rPr>
        <w:t xml:space="preserve"> </w:t>
      </w:r>
      <w:r>
        <w:t>help</w:t>
      </w:r>
      <w:r>
        <w:rPr>
          <w:spacing w:val="-5"/>
        </w:rPr>
        <w:t xml:space="preserve"> </w:t>
      </w:r>
      <w:r>
        <w:t>encouraged</w:t>
      </w:r>
      <w:r>
        <w:rPr>
          <w:rFonts w:hint="default"/>
          <w:lang w:val="en-US"/>
        </w:rPr>
        <w:t xml:space="preserve"> </w:t>
      </w:r>
      <w:r>
        <w:t>me</w:t>
      </w:r>
      <w:r>
        <w:rPr>
          <w:spacing w:val="-3"/>
        </w:rPr>
        <w:t xml:space="preserve"> </w:t>
      </w:r>
      <w:r>
        <w:t>to</w:t>
      </w:r>
      <w:r>
        <w:rPr>
          <w:spacing w:val="-4"/>
        </w:rPr>
        <w:t xml:space="preserve"> </w:t>
      </w:r>
      <w:r>
        <w:t>complete</w:t>
      </w:r>
      <w:r>
        <w:rPr>
          <w:spacing w:val="-3"/>
        </w:rPr>
        <w:t xml:space="preserve"> </w:t>
      </w:r>
      <w:r>
        <w:t>this</w:t>
      </w:r>
      <w:r>
        <w:rPr>
          <w:spacing w:val="-2"/>
        </w:rPr>
        <w:t xml:space="preserve"> </w:t>
      </w:r>
      <w:r>
        <w:t>project.</w:t>
      </w:r>
    </w:p>
    <w:p>
      <w:pPr>
        <w:pStyle w:val="7"/>
        <w:spacing w:before="5"/>
        <w:rPr>
          <w:sz w:val="41"/>
        </w:rPr>
      </w:pPr>
    </w:p>
    <w:p>
      <w:pPr>
        <w:pStyle w:val="7"/>
        <w:spacing w:before="1" w:line="360" w:lineRule="auto"/>
        <w:ind w:left="209" w:right="35" w:firstLine="720"/>
        <w:jc w:val="both"/>
      </w:pPr>
      <w:r>
        <w:t>A special thank goes to Dr. Sadhna Mishra (HOD) who helped me in completing this</w:t>
      </w:r>
      <w:r>
        <w:rPr>
          <w:spacing w:val="1"/>
        </w:rPr>
        <w:t xml:space="preserve"> </w:t>
      </w:r>
      <w:r>
        <w:t>project work.</w:t>
      </w:r>
      <w:r>
        <w:rPr>
          <w:spacing w:val="1"/>
        </w:rPr>
        <w:t xml:space="preserve"> </w:t>
      </w:r>
      <w:r>
        <w:t>She exchanged his interesting ideas &amp; thoughts which made this project work</w:t>
      </w:r>
      <w:r>
        <w:rPr>
          <w:spacing w:val="1"/>
        </w:rPr>
        <w:t xml:space="preserve"> </w:t>
      </w:r>
      <w:r>
        <w:t>successful.</w:t>
      </w:r>
    </w:p>
    <w:p>
      <w:pPr>
        <w:pStyle w:val="7"/>
        <w:spacing w:before="3"/>
        <w:rPr>
          <w:sz w:val="42"/>
        </w:rPr>
      </w:pPr>
    </w:p>
    <w:p>
      <w:pPr>
        <w:pStyle w:val="7"/>
        <w:spacing w:line="357" w:lineRule="auto"/>
        <w:ind w:left="209" w:right="41" w:firstLine="720"/>
        <w:jc w:val="both"/>
      </w:pPr>
      <w:r>
        <w:t>We would also thank our institution and all the faculty members without whom this</w:t>
      </w:r>
      <w:r>
        <w:rPr>
          <w:spacing w:val="1"/>
        </w:rPr>
        <w:t xml:space="preserve"> </w:t>
      </w:r>
      <w:r>
        <w:t>project work</w:t>
      </w:r>
      <w:r>
        <w:rPr>
          <w:spacing w:val="1"/>
        </w:rPr>
        <w:t xml:space="preserve"> </w:t>
      </w:r>
      <w:r>
        <w:t>would</w:t>
      </w:r>
      <w:r>
        <w:rPr>
          <w:spacing w:val="5"/>
        </w:rPr>
        <w:t xml:space="preserve"> </w:t>
      </w:r>
      <w:r>
        <w:t>have</w:t>
      </w:r>
      <w:r>
        <w:rPr>
          <w:spacing w:val="2"/>
        </w:rPr>
        <w:t xml:space="preserve"> </w:t>
      </w:r>
      <w:r>
        <w:t>been</w:t>
      </w:r>
      <w:r>
        <w:rPr>
          <w:spacing w:val="1"/>
        </w:rPr>
        <w:t xml:space="preserve"> </w:t>
      </w:r>
      <w:r>
        <w:t>a</w:t>
      </w:r>
      <w:r>
        <w:rPr>
          <w:spacing w:val="2"/>
        </w:rPr>
        <w:t xml:space="preserve"> </w:t>
      </w:r>
      <w:r>
        <w:t>distant reality.</w:t>
      </w:r>
    </w:p>
    <w:p>
      <w:pPr>
        <w:pStyle w:val="7"/>
        <w:rPr>
          <w:sz w:val="30"/>
        </w:rPr>
      </w:pPr>
    </w:p>
    <w:p>
      <w:pPr>
        <w:pStyle w:val="7"/>
        <w:spacing w:before="9"/>
        <w:rPr>
          <w:sz w:val="26"/>
        </w:rPr>
      </w:pPr>
    </w:p>
    <w:p>
      <w:pPr>
        <w:spacing w:before="0"/>
        <w:ind w:left="209" w:right="0" w:firstLine="0"/>
        <w:jc w:val="left"/>
        <w:rPr>
          <w:b/>
          <w:sz w:val="28"/>
        </w:rPr>
      </w:pPr>
      <w:r>
        <w:rPr>
          <w:b/>
          <w:sz w:val="28"/>
        </w:rPr>
        <w:t>Signature</w:t>
      </w:r>
    </w:p>
    <w:p>
      <w:pPr>
        <w:pStyle w:val="7"/>
        <w:rPr>
          <w:b/>
          <w:sz w:val="30"/>
        </w:rPr>
      </w:pPr>
    </w:p>
    <w:p>
      <w:pPr>
        <w:pStyle w:val="7"/>
        <w:rPr>
          <w:b/>
          <w:sz w:val="30"/>
        </w:rPr>
      </w:pPr>
    </w:p>
    <w:p>
      <w:pPr>
        <w:pStyle w:val="7"/>
        <w:spacing w:before="6"/>
        <w:rPr>
          <w:b/>
          <w:sz w:val="23"/>
        </w:rPr>
      </w:pPr>
    </w:p>
    <w:p>
      <w:pPr>
        <w:pStyle w:val="7"/>
        <w:tabs>
          <w:tab w:val="left" w:pos="4075"/>
        </w:tabs>
        <w:ind w:left="209"/>
      </w:pPr>
      <w:r>
        <w:rPr>
          <w:rFonts w:hint="default"/>
          <w:lang w:val="en-US"/>
        </w:rPr>
        <w:t>Milind Gajbhiye</w:t>
      </w:r>
      <w:r>
        <w:t xml:space="preserve"> [0103CS2212</w:t>
      </w:r>
      <w:r>
        <w:rPr>
          <w:rFonts w:hint="default"/>
          <w:lang w:val="en-US"/>
        </w:rPr>
        <w:t xml:space="preserve">32] </w:t>
      </w:r>
      <w:r>
        <w:tab/>
      </w:r>
      <w:r>
        <w:t>…………………….</w:t>
      </w:r>
    </w:p>
    <w:p>
      <w:pPr>
        <w:pStyle w:val="7"/>
        <w:spacing w:before="4"/>
      </w:pPr>
    </w:p>
    <w:p>
      <w:pPr>
        <w:pStyle w:val="7"/>
        <w:tabs>
          <w:tab w:val="left" w:pos="4104"/>
        </w:tabs>
        <w:ind w:left="209"/>
      </w:pPr>
      <w:r>
        <w:rPr>
          <w:rFonts w:hint="default"/>
          <w:lang w:val="en-US"/>
        </w:rPr>
        <w:t>Manjas Dahate</w:t>
      </w:r>
      <w:r>
        <w:t xml:space="preserve"> [0103CS2212</w:t>
      </w:r>
      <w:r>
        <w:rPr>
          <w:rFonts w:hint="default"/>
          <w:lang w:val="en-US"/>
        </w:rPr>
        <w:t>24</w:t>
      </w:r>
      <w:r>
        <w:t>]</w:t>
      </w:r>
      <w:r>
        <w:tab/>
      </w:r>
      <w:r>
        <w:t>……………………..</w:t>
      </w:r>
    </w:p>
    <w:p>
      <w:pPr>
        <w:pStyle w:val="7"/>
      </w:pPr>
    </w:p>
    <w:p>
      <w:pPr>
        <w:pStyle w:val="7"/>
        <w:tabs>
          <w:tab w:val="left" w:pos="5828"/>
        </w:tabs>
        <w:ind w:left="209" w:right="1609"/>
        <w:rPr>
          <w:rFonts w:hint="default"/>
          <w:b w:val="0"/>
          <w:bCs w:val="0"/>
          <w:sz w:val="28"/>
          <w:szCs w:val="28"/>
          <w:lang w:val="en-US"/>
        </w:rPr>
      </w:pPr>
      <w:r>
        <w:rPr>
          <w:rFonts w:hint="default"/>
          <w:b w:val="0"/>
          <w:bCs w:val="0"/>
          <w:spacing w:val="-67"/>
          <w:sz w:val="28"/>
          <w:szCs w:val="28"/>
          <w:lang w:val="en-US"/>
        </w:rPr>
        <w:t xml:space="preserve">M                           a                    y                     a                      n                        k                                 S                         e                       w                   a                            t                        k                         a                             r                                </w:t>
      </w:r>
      <w:r>
        <w:rPr>
          <w:b w:val="0"/>
          <w:bCs w:val="0"/>
          <w:sz w:val="28"/>
          <w:szCs w:val="28"/>
        </w:rPr>
        <w:t>[0103CS2212</w:t>
      </w:r>
      <w:r>
        <w:rPr>
          <w:rFonts w:hint="default"/>
          <w:b w:val="0"/>
          <w:bCs w:val="0"/>
          <w:sz w:val="28"/>
          <w:szCs w:val="28"/>
          <w:lang w:val="en-US"/>
        </w:rPr>
        <w:t>29</w:t>
      </w:r>
      <w:r>
        <w:rPr>
          <w:b w:val="0"/>
          <w:bCs w:val="0"/>
          <w:sz w:val="28"/>
          <w:szCs w:val="28"/>
        </w:rPr>
        <w:t>]</w:t>
      </w:r>
      <w:r>
        <w:rPr>
          <w:rFonts w:hint="default"/>
          <w:b w:val="0"/>
          <w:bCs w:val="0"/>
          <w:sz w:val="28"/>
          <w:szCs w:val="28"/>
          <w:lang w:val="en-US"/>
        </w:rPr>
        <w:t xml:space="preserve">  ………………………….                                                                     </w:t>
      </w:r>
    </w:p>
    <w:p>
      <w:pPr>
        <w:spacing w:after="0"/>
        <w:rPr>
          <w:rFonts w:hint="default"/>
          <w:lang w:val="en-US"/>
        </w:rPr>
        <w:sectPr>
          <w:pgSz w:w="10800" w:h="19200"/>
          <w:pgMar w:top="1840" w:right="0" w:bottom="1260" w:left="40" w:header="0" w:footer="1065" w:gutter="0"/>
          <w:cols w:space="720" w:num="1"/>
        </w:sectPr>
      </w:pPr>
      <w:r>
        <w:rPr>
          <w:rFonts w:hint="default"/>
          <w:lang w:val="en-US"/>
        </w:rPr>
        <w:t xml:space="preserve">  </w:t>
      </w:r>
    </w:p>
    <w:p>
      <w:pPr>
        <w:spacing w:before="52"/>
        <w:ind w:left="2196" w:right="2031" w:firstLine="0"/>
        <w:jc w:val="center"/>
        <w:rPr>
          <w:b/>
          <w:sz w:val="40"/>
        </w:rPr>
      </w:pPr>
      <w:r>
        <w:rPr>
          <w:b/>
          <w:sz w:val="40"/>
        </w:rPr>
        <w:t>INDEX</w:t>
      </w:r>
    </w:p>
    <w:p>
      <w:pPr>
        <w:pStyle w:val="7"/>
        <w:rPr>
          <w:b/>
          <w:sz w:val="20"/>
        </w:rPr>
      </w:pPr>
    </w:p>
    <w:p>
      <w:pPr>
        <w:pStyle w:val="7"/>
        <w:rPr>
          <w:b/>
          <w:sz w:val="20"/>
        </w:rPr>
      </w:pPr>
    </w:p>
    <w:p>
      <w:pPr>
        <w:pStyle w:val="7"/>
        <w:rPr>
          <w:b/>
          <w:sz w:val="20"/>
        </w:rPr>
      </w:pPr>
    </w:p>
    <w:p>
      <w:pPr>
        <w:pStyle w:val="7"/>
        <w:spacing w:before="10" w:after="1"/>
        <w:rPr>
          <w:b/>
          <w:sz w:val="23"/>
        </w:rPr>
      </w:pPr>
    </w:p>
    <w:tbl>
      <w:tblPr>
        <w:tblStyle w:val="6"/>
        <w:tblW w:w="0" w:type="auto"/>
        <w:tblInd w:w="21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32"/>
        <w:gridCol w:w="7803"/>
        <w:gridCol w:w="128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60" w:hRule="atLeast"/>
        </w:trPr>
        <w:tc>
          <w:tcPr>
            <w:tcW w:w="1032" w:type="dxa"/>
          </w:tcPr>
          <w:p>
            <w:pPr>
              <w:pStyle w:val="11"/>
              <w:spacing w:line="367" w:lineRule="exact"/>
              <w:ind w:left="110"/>
              <w:rPr>
                <w:b/>
                <w:sz w:val="32"/>
              </w:rPr>
            </w:pPr>
            <w:r>
              <w:rPr>
                <w:b/>
                <w:sz w:val="32"/>
              </w:rPr>
              <w:t>S.NO.</w:t>
            </w:r>
          </w:p>
        </w:tc>
        <w:tc>
          <w:tcPr>
            <w:tcW w:w="7803" w:type="dxa"/>
          </w:tcPr>
          <w:p>
            <w:pPr>
              <w:pStyle w:val="11"/>
              <w:spacing w:line="367" w:lineRule="exact"/>
              <w:ind w:left="3286" w:right="3275"/>
              <w:jc w:val="center"/>
              <w:rPr>
                <w:b/>
                <w:sz w:val="32"/>
              </w:rPr>
            </w:pPr>
            <w:r>
              <w:rPr>
                <w:b/>
                <w:sz w:val="32"/>
              </w:rPr>
              <w:t>TOPICS</w:t>
            </w:r>
          </w:p>
        </w:tc>
        <w:tc>
          <w:tcPr>
            <w:tcW w:w="1281" w:type="dxa"/>
          </w:tcPr>
          <w:p>
            <w:pPr>
              <w:pStyle w:val="11"/>
              <w:spacing w:line="367" w:lineRule="exact"/>
              <w:ind w:left="174" w:right="167"/>
              <w:jc w:val="center"/>
              <w:rPr>
                <w:b/>
                <w:sz w:val="32"/>
              </w:rPr>
            </w:pPr>
            <w:r>
              <w:rPr>
                <w:b/>
                <w:sz w:val="32"/>
              </w:rPr>
              <w:t>PAGE</w:t>
            </w:r>
          </w:p>
          <w:p>
            <w:pPr>
              <w:pStyle w:val="11"/>
              <w:spacing w:before="1"/>
              <w:ind w:left="174" w:right="163"/>
              <w:jc w:val="center"/>
              <w:rPr>
                <w:b/>
                <w:sz w:val="32"/>
              </w:rPr>
            </w:pPr>
            <w:r>
              <w:rPr>
                <w:b/>
                <w:sz w:val="32"/>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2" w:hRule="atLeast"/>
        </w:trPr>
        <w:tc>
          <w:tcPr>
            <w:tcW w:w="1032" w:type="dxa"/>
          </w:tcPr>
          <w:p>
            <w:pPr>
              <w:pStyle w:val="11"/>
              <w:spacing w:line="320" w:lineRule="exact"/>
              <w:ind w:left="450" w:right="322"/>
              <w:jc w:val="center"/>
              <w:rPr>
                <w:b/>
                <w:sz w:val="28"/>
              </w:rPr>
            </w:pPr>
            <w:r>
              <w:rPr>
                <w:b/>
                <w:sz w:val="28"/>
              </w:rPr>
              <w:t>1.</w:t>
            </w:r>
          </w:p>
        </w:tc>
        <w:tc>
          <w:tcPr>
            <w:tcW w:w="7803" w:type="dxa"/>
          </w:tcPr>
          <w:p>
            <w:pPr>
              <w:pStyle w:val="11"/>
              <w:spacing w:line="315" w:lineRule="exact"/>
              <w:ind w:left="110"/>
              <w:rPr>
                <w:sz w:val="28"/>
              </w:rPr>
            </w:pPr>
            <w:r>
              <w:rPr>
                <w:sz w:val="28"/>
              </w:rPr>
              <w:t>Problem</w:t>
            </w:r>
            <w:r>
              <w:rPr>
                <w:spacing w:val="-9"/>
                <w:sz w:val="28"/>
              </w:rPr>
              <w:t xml:space="preserve"> </w:t>
            </w:r>
            <w:r>
              <w:rPr>
                <w:sz w:val="28"/>
              </w:rPr>
              <w:t>Domain</w:t>
            </w:r>
            <w:r>
              <w:rPr>
                <w:spacing w:val="-3"/>
                <w:sz w:val="28"/>
              </w:rPr>
              <w:t xml:space="preserve"> </w:t>
            </w:r>
            <w:r>
              <w:rPr>
                <w:sz w:val="28"/>
              </w:rPr>
              <w:t>Description</w:t>
            </w:r>
          </w:p>
        </w:tc>
        <w:tc>
          <w:tcPr>
            <w:tcW w:w="1281" w:type="dxa"/>
          </w:tcPr>
          <w:p>
            <w:pPr>
              <w:pStyle w:val="11"/>
              <w:spacing w:line="315" w:lineRule="exact"/>
              <w:ind w:left="170" w:right="167"/>
              <w:jc w:val="center"/>
              <w:rPr>
                <w:sz w:val="28"/>
              </w:rPr>
            </w:pPr>
            <w:r>
              <w:rPr>
                <w:sz w:val="28"/>
              </w:rPr>
              <w:t>5-6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3" w:hRule="atLeast"/>
        </w:trPr>
        <w:tc>
          <w:tcPr>
            <w:tcW w:w="1032" w:type="dxa"/>
          </w:tcPr>
          <w:p>
            <w:pPr>
              <w:pStyle w:val="11"/>
              <w:spacing w:line="320" w:lineRule="exact"/>
              <w:ind w:left="450" w:right="322"/>
              <w:jc w:val="center"/>
              <w:rPr>
                <w:b/>
                <w:sz w:val="28"/>
              </w:rPr>
            </w:pPr>
            <w:r>
              <w:rPr>
                <w:b/>
                <w:sz w:val="28"/>
              </w:rPr>
              <w:t>2.</w:t>
            </w:r>
          </w:p>
        </w:tc>
        <w:tc>
          <w:tcPr>
            <w:tcW w:w="7803" w:type="dxa"/>
          </w:tcPr>
          <w:p>
            <w:pPr>
              <w:pStyle w:val="11"/>
              <w:spacing w:line="315" w:lineRule="exact"/>
              <w:ind w:left="110"/>
              <w:rPr>
                <w:sz w:val="28"/>
              </w:rPr>
            </w:pPr>
            <w:r>
              <w:rPr>
                <w:sz w:val="28"/>
              </w:rPr>
              <w:t>Literature</w:t>
            </w:r>
            <w:r>
              <w:rPr>
                <w:spacing w:val="-3"/>
                <w:sz w:val="28"/>
              </w:rPr>
              <w:t xml:space="preserve"> </w:t>
            </w:r>
            <w:r>
              <w:rPr>
                <w:sz w:val="28"/>
              </w:rPr>
              <w:t>Survey</w:t>
            </w:r>
          </w:p>
        </w:tc>
        <w:tc>
          <w:tcPr>
            <w:tcW w:w="1281" w:type="dxa"/>
          </w:tcPr>
          <w:p>
            <w:pPr>
              <w:pStyle w:val="11"/>
              <w:spacing w:line="315" w:lineRule="exact"/>
              <w:ind w:left="380"/>
              <w:rPr>
                <w:sz w:val="28"/>
              </w:rPr>
            </w:pPr>
            <w:r>
              <w:rPr>
                <w:sz w:val="28"/>
              </w:rPr>
              <w:t>7-11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7" w:hRule="atLeast"/>
        </w:trPr>
        <w:tc>
          <w:tcPr>
            <w:tcW w:w="1032" w:type="dxa"/>
          </w:tcPr>
          <w:p>
            <w:pPr>
              <w:pStyle w:val="11"/>
              <w:spacing w:line="320" w:lineRule="exact"/>
              <w:ind w:left="450" w:right="322"/>
              <w:jc w:val="center"/>
              <w:rPr>
                <w:b/>
                <w:sz w:val="28"/>
              </w:rPr>
            </w:pPr>
            <w:r>
              <w:rPr>
                <w:b/>
                <w:sz w:val="28"/>
              </w:rPr>
              <w:t>3.</w:t>
            </w:r>
          </w:p>
        </w:tc>
        <w:tc>
          <w:tcPr>
            <w:tcW w:w="7803" w:type="dxa"/>
          </w:tcPr>
          <w:p>
            <w:pPr>
              <w:pStyle w:val="11"/>
              <w:spacing w:line="315" w:lineRule="exact"/>
              <w:ind w:left="110"/>
              <w:rPr>
                <w:sz w:val="28"/>
              </w:rPr>
            </w:pPr>
            <w:r>
              <w:rPr>
                <w:sz w:val="28"/>
              </w:rPr>
              <w:t>Mini</w:t>
            </w:r>
            <w:r>
              <w:rPr>
                <w:spacing w:val="-6"/>
                <w:sz w:val="28"/>
              </w:rPr>
              <w:t xml:space="preserve"> </w:t>
            </w:r>
            <w:r>
              <w:rPr>
                <w:sz w:val="28"/>
              </w:rPr>
              <w:t>objective &amp;</w:t>
            </w:r>
            <w:r>
              <w:rPr>
                <w:spacing w:val="-1"/>
                <w:sz w:val="28"/>
              </w:rPr>
              <w:t xml:space="preserve"> </w:t>
            </w:r>
            <w:r>
              <w:rPr>
                <w:sz w:val="28"/>
              </w:rPr>
              <w:t>scope of</w:t>
            </w:r>
            <w:r>
              <w:rPr>
                <w:spacing w:val="-7"/>
                <w:sz w:val="28"/>
              </w:rPr>
              <w:t xml:space="preserve"> </w:t>
            </w:r>
            <w:r>
              <w:rPr>
                <w:sz w:val="28"/>
              </w:rPr>
              <w:t>project</w:t>
            </w:r>
          </w:p>
        </w:tc>
        <w:tc>
          <w:tcPr>
            <w:tcW w:w="1281" w:type="dxa"/>
          </w:tcPr>
          <w:p>
            <w:pPr>
              <w:pStyle w:val="11"/>
              <w:spacing w:line="315" w:lineRule="exact"/>
              <w:ind w:right="307"/>
              <w:jc w:val="right"/>
              <w:rPr>
                <w:sz w:val="28"/>
              </w:rPr>
            </w:pPr>
            <w:r>
              <w:rPr>
                <w:sz w:val="28"/>
              </w:rPr>
              <w:t>12-13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2" w:hRule="atLeast"/>
        </w:trPr>
        <w:tc>
          <w:tcPr>
            <w:tcW w:w="1032" w:type="dxa"/>
          </w:tcPr>
          <w:p>
            <w:pPr>
              <w:pStyle w:val="11"/>
              <w:spacing w:line="320" w:lineRule="exact"/>
              <w:ind w:left="450" w:right="322"/>
              <w:jc w:val="center"/>
              <w:rPr>
                <w:b/>
                <w:sz w:val="28"/>
              </w:rPr>
            </w:pPr>
            <w:r>
              <w:rPr>
                <w:b/>
                <w:sz w:val="28"/>
              </w:rPr>
              <w:t>4.</w:t>
            </w:r>
          </w:p>
        </w:tc>
        <w:tc>
          <w:tcPr>
            <w:tcW w:w="7803" w:type="dxa"/>
          </w:tcPr>
          <w:p>
            <w:pPr>
              <w:pStyle w:val="11"/>
              <w:spacing w:line="315" w:lineRule="exact"/>
              <w:ind w:left="110"/>
              <w:rPr>
                <w:sz w:val="28"/>
              </w:rPr>
            </w:pPr>
            <w:r>
              <w:rPr>
                <w:sz w:val="28"/>
              </w:rPr>
              <w:t>Problem</w:t>
            </w:r>
            <w:r>
              <w:rPr>
                <w:spacing w:val="-11"/>
                <w:sz w:val="28"/>
              </w:rPr>
              <w:t xml:space="preserve"> </w:t>
            </w:r>
            <w:r>
              <w:rPr>
                <w:sz w:val="28"/>
              </w:rPr>
              <w:t>Analysis</w:t>
            </w:r>
            <w:r>
              <w:rPr>
                <w:spacing w:val="-3"/>
                <w:sz w:val="28"/>
              </w:rPr>
              <w:t xml:space="preserve"> </w:t>
            </w:r>
            <w:r>
              <w:rPr>
                <w:sz w:val="28"/>
              </w:rPr>
              <w:t>and</w:t>
            </w:r>
            <w:r>
              <w:rPr>
                <w:spacing w:val="-6"/>
                <w:sz w:val="28"/>
              </w:rPr>
              <w:t xml:space="preserve"> </w:t>
            </w:r>
            <w:r>
              <w:rPr>
                <w:sz w:val="28"/>
              </w:rPr>
              <w:t>requirement</w:t>
            </w:r>
            <w:r>
              <w:rPr>
                <w:spacing w:val="-5"/>
                <w:sz w:val="28"/>
              </w:rPr>
              <w:t xml:space="preserve"> </w:t>
            </w:r>
            <w:r>
              <w:rPr>
                <w:sz w:val="28"/>
              </w:rPr>
              <w:t>specification</w:t>
            </w:r>
          </w:p>
        </w:tc>
        <w:tc>
          <w:tcPr>
            <w:tcW w:w="1281" w:type="dxa"/>
          </w:tcPr>
          <w:p>
            <w:pPr>
              <w:pStyle w:val="11"/>
              <w:spacing w:line="315" w:lineRule="exact"/>
              <w:ind w:right="307"/>
              <w:jc w:val="right"/>
              <w:rPr>
                <w:sz w:val="28"/>
              </w:rPr>
            </w:pPr>
            <w:r>
              <w:rPr>
                <w:sz w:val="28"/>
              </w:rPr>
              <w:t>14-18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3" w:hRule="atLeast"/>
        </w:trPr>
        <w:tc>
          <w:tcPr>
            <w:tcW w:w="1032" w:type="dxa"/>
          </w:tcPr>
          <w:p>
            <w:pPr>
              <w:pStyle w:val="11"/>
              <w:spacing w:line="320" w:lineRule="exact"/>
              <w:ind w:left="450" w:right="322"/>
              <w:jc w:val="center"/>
              <w:rPr>
                <w:b/>
                <w:sz w:val="28"/>
              </w:rPr>
            </w:pPr>
            <w:r>
              <w:rPr>
                <w:b/>
                <w:sz w:val="28"/>
              </w:rPr>
              <w:t>5.</w:t>
            </w:r>
          </w:p>
        </w:tc>
        <w:tc>
          <w:tcPr>
            <w:tcW w:w="7803" w:type="dxa"/>
          </w:tcPr>
          <w:p>
            <w:pPr>
              <w:pStyle w:val="11"/>
              <w:spacing w:line="315" w:lineRule="exact"/>
              <w:ind w:left="110"/>
              <w:rPr>
                <w:sz w:val="28"/>
              </w:rPr>
            </w:pPr>
            <w:r>
              <w:rPr>
                <w:sz w:val="28"/>
              </w:rPr>
              <w:t>Detailed</w:t>
            </w:r>
            <w:r>
              <w:rPr>
                <w:spacing w:val="-3"/>
                <w:sz w:val="28"/>
              </w:rPr>
              <w:t xml:space="preserve"> </w:t>
            </w:r>
            <w:r>
              <w:rPr>
                <w:sz w:val="28"/>
              </w:rPr>
              <w:t>Design(Modeling</w:t>
            </w:r>
            <w:r>
              <w:rPr>
                <w:spacing w:val="61"/>
                <w:sz w:val="28"/>
              </w:rPr>
              <w:t xml:space="preserve"> </w:t>
            </w:r>
            <w:r>
              <w:rPr>
                <w:sz w:val="28"/>
              </w:rPr>
              <w:t>and</w:t>
            </w:r>
            <w:r>
              <w:rPr>
                <w:spacing w:val="-3"/>
                <w:sz w:val="28"/>
              </w:rPr>
              <w:t xml:space="preserve"> </w:t>
            </w:r>
            <w:r>
              <w:rPr>
                <w:sz w:val="28"/>
              </w:rPr>
              <w:t>ERD/DFD)</w:t>
            </w:r>
          </w:p>
        </w:tc>
        <w:tc>
          <w:tcPr>
            <w:tcW w:w="1281" w:type="dxa"/>
          </w:tcPr>
          <w:p>
            <w:pPr>
              <w:pStyle w:val="11"/>
              <w:spacing w:line="315" w:lineRule="exact"/>
              <w:ind w:right="307"/>
              <w:jc w:val="right"/>
              <w:rPr>
                <w:sz w:val="28"/>
              </w:rPr>
            </w:pPr>
            <w:r>
              <w:rPr>
                <w:sz w:val="28"/>
              </w:rPr>
              <w:t>19-25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2" w:hRule="atLeast"/>
        </w:trPr>
        <w:tc>
          <w:tcPr>
            <w:tcW w:w="1032" w:type="dxa"/>
          </w:tcPr>
          <w:p>
            <w:pPr>
              <w:pStyle w:val="11"/>
              <w:spacing w:line="320" w:lineRule="exact"/>
              <w:ind w:left="450" w:right="322"/>
              <w:jc w:val="center"/>
              <w:rPr>
                <w:b/>
                <w:sz w:val="28"/>
              </w:rPr>
            </w:pPr>
            <w:r>
              <w:rPr>
                <w:b/>
                <w:sz w:val="28"/>
              </w:rPr>
              <w:t>6.</w:t>
            </w:r>
          </w:p>
        </w:tc>
        <w:tc>
          <w:tcPr>
            <w:tcW w:w="7803" w:type="dxa"/>
          </w:tcPr>
          <w:p>
            <w:pPr>
              <w:pStyle w:val="11"/>
              <w:spacing w:line="315" w:lineRule="exact"/>
              <w:ind w:left="110"/>
              <w:rPr>
                <w:sz w:val="28"/>
              </w:rPr>
            </w:pPr>
            <w:r>
              <w:rPr>
                <w:sz w:val="28"/>
              </w:rPr>
              <w:t>Hardware/Software</w:t>
            </w:r>
            <w:r>
              <w:rPr>
                <w:spacing w:val="-7"/>
                <w:sz w:val="28"/>
              </w:rPr>
              <w:t xml:space="preserve"> </w:t>
            </w:r>
            <w:r>
              <w:rPr>
                <w:sz w:val="28"/>
              </w:rPr>
              <w:t>platform</w:t>
            </w:r>
            <w:r>
              <w:rPr>
                <w:spacing w:val="-12"/>
                <w:sz w:val="28"/>
              </w:rPr>
              <w:t xml:space="preserve"> </w:t>
            </w:r>
            <w:r>
              <w:rPr>
                <w:sz w:val="28"/>
              </w:rPr>
              <w:t>environment</w:t>
            </w:r>
          </w:p>
        </w:tc>
        <w:tc>
          <w:tcPr>
            <w:tcW w:w="1281" w:type="dxa"/>
          </w:tcPr>
          <w:p>
            <w:pPr>
              <w:pStyle w:val="11"/>
              <w:spacing w:line="315" w:lineRule="exact"/>
              <w:ind w:right="307"/>
              <w:jc w:val="right"/>
              <w:rPr>
                <w:sz w:val="28"/>
              </w:rPr>
            </w:pPr>
            <w:r>
              <w:rPr>
                <w:sz w:val="28"/>
              </w:rPr>
              <w:t>26-28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7" w:hRule="atLeast"/>
        </w:trPr>
        <w:tc>
          <w:tcPr>
            <w:tcW w:w="1032" w:type="dxa"/>
          </w:tcPr>
          <w:p>
            <w:pPr>
              <w:pStyle w:val="11"/>
              <w:spacing w:line="320" w:lineRule="exact"/>
              <w:ind w:left="450" w:right="322"/>
              <w:jc w:val="center"/>
              <w:rPr>
                <w:b/>
                <w:sz w:val="28"/>
              </w:rPr>
            </w:pPr>
            <w:r>
              <w:rPr>
                <w:b/>
                <w:sz w:val="28"/>
              </w:rPr>
              <w:t>7.</w:t>
            </w:r>
          </w:p>
        </w:tc>
        <w:tc>
          <w:tcPr>
            <w:tcW w:w="7803" w:type="dxa"/>
          </w:tcPr>
          <w:p>
            <w:pPr>
              <w:pStyle w:val="11"/>
              <w:spacing w:line="315" w:lineRule="exact"/>
              <w:ind w:left="110"/>
              <w:rPr>
                <w:sz w:val="28"/>
              </w:rPr>
            </w:pPr>
            <w:r>
              <w:rPr>
                <w:sz w:val="28"/>
              </w:rPr>
              <w:t>Snapshots</w:t>
            </w:r>
            <w:r>
              <w:rPr>
                <w:spacing w:val="-1"/>
                <w:sz w:val="28"/>
              </w:rPr>
              <w:t xml:space="preserve"> </w:t>
            </w:r>
            <w:r>
              <w:rPr>
                <w:sz w:val="28"/>
              </w:rPr>
              <w:t>of</w:t>
            </w:r>
            <w:r>
              <w:rPr>
                <w:spacing w:val="-8"/>
                <w:sz w:val="28"/>
              </w:rPr>
              <w:t xml:space="preserve"> </w:t>
            </w:r>
            <w:r>
              <w:rPr>
                <w:sz w:val="28"/>
              </w:rPr>
              <w:t>Input</w:t>
            </w:r>
            <w:r>
              <w:rPr>
                <w:spacing w:val="-2"/>
                <w:sz w:val="28"/>
              </w:rPr>
              <w:t xml:space="preserve"> </w:t>
            </w:r>
            <w:r>
              <w:rPr>
                <w:sz w:val="28"/>
              </w:rPr>
              <w:t>&amp;</w:t>
            </w:r>
            <w:r>
              <w:rPr>
                <w:spacing w:val="-2"/>
                <w:sz w:val="28"/>
              </w:rPr>
              <w:t xml:space="preserve"> </w:t>
            </w:r>
            <w:r>
              <w:rPr>
                <w:sz w:val="28"/>
              </w:rPr>
              <w:t>Output</w:t>
            </w:r>
          </w:p>
        </w:tc>
        <w:tc>
          <w:tcPr>
            <w:tcW w:w="1281" w:type="dxa"/>
          </w:tcPr>
          <w:p>
            <w:pPr>
              <w:pStyle w:val="11"/>
              <w:spacing w:line="315" w:lineRule="exact"/>
              <w:ind w:right="307"/>
              <w:jc w:val="right"/>
              <w:rPr>
                <w:sz w:val="28"/>
              </w:rPr>
            </w:pPr>
            <w:r>
              <w:rPr>
                <w:sz w:val="28"/>
              </w:rPr>
              <w:t>29-30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3" w:hRule="atLeast"/>
        </w:trPr>
        <w:tc>
          <w:tcPr>
            <w:tcW w:w="1032" w:type="dxa"/>
          </w:tcPr>
          <w:p>
            <w:pPr>
              <w:pStyle w:val="11"/>
              <w:spacing w:line="320" w:lineRule="exact"/>
              <w:ind w:left="450" w:right="322"/>
              <w:jc w:val="center"/>
              <w:rPr>
                <w:b/>
                <w:sz w:val="28"/>
              </w:rPr>
            </w:pPr>
            <w:r>
              <w:rPr>
                <w:b/>
                <w:sz w:val="28"/>
              </w:rPr>
              <w:t>8.</w:t>
            </w:r>
          </w:p>
        </w:tc>
        <w:tc>
          <w:tcPr>
            <w:tcW w:w="7803" w:type="dxa"/>
          </w:tcPr>
          <w:p>
            <w:pPr>
              <w:pStyle w:val="11"/>
              <w:spacing w:line="315" w:lineRule="exact"/>
              <w:ind w:left="110"/>
              <w:rPr>
                <w:sz w:val="28"/>
              </w:rPr>
            </w:pPr>
            <w:r>
              <w:rPr>
                <w:sz w:val="28"/>
              </w:rPr>
              <w:t>Coding</w:t>
            </w:r>
          </w:p>
        </w:tc>
        <w:tc>
          <w:tcPr>
            <w:tcW w:w="1281" w:type="dxa"/>
          </w:tcPr>
          <w:p>
            <w:pPr>
              <w:pStyle w:val="11"/>
              <w:spacing w:line="315" w:lineRule="exact"/>
              <w:ind w:right="307"/>
              <w:jc w:val="right"/>
              <w:rPr>
                <w:sz w:val="28"/>
              </w:rPr>
            </w:pPr>
            <w:r>
              <w:rPr>
                <w:sz w:val="28"/>
              </w:rPr>
              <w:t>31-35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3" w:hRule="atLeast"/>
        </w:trPr>
        <w:tc>
          <w:tcPr>
            <w:tcW w:w="1032" w:type="dxa"/>
          </w:tcPr>
          <w:p>
            <w:pPr>
              <w:pStyle w:val="11"/>
              <w:spacing w:line="320" w:lineRule="exact"/>
              <w:ind w:left="450" w:right="322"/>
              <w:jc w:val="center"/>
              <w:rPr>
                <w:b/>
                <w:sz w:val="28"/>
              </w:rPr>
            </w:pPr>
            <w:r>
              <w:rPr>
                <w:b/>
                <w:sz w:val="28"/>
              </w:rPr>
              <w:t>9.</w:t>
            </w:r>
          </w:p>
        </w:tc>
        <w:tc>
          <w:tcPr>
            <w:tcW w:w="7803" w:type="dxa"/>
          </w:tcPr>
          <w:p>
            <w:pPr>
              <w:pStyle w:val="11"/>
              <w:spacing w:line="315" w:lineRule="exact"/>
              <w:ind w:left="110"/>
              <w:rPr>
                <w:sz w:val="28"/>
              </w:rPr>
            </w:pPr>
            <w:r>
              <w:rPr>
                <w:sz w:val="28"/>
              </w:rPr>
              <w:t>Project</w:t>
            </w:r>
            <w:r>
              <w:rPr>
                <w:spacing w:val="-1"/>
                <w:sz w:val="28"/>
              </w:rPr>
              <w:t xml:space="preserve"> </w:t>
            </w:r>
            <w:r>
              <w:rPr>
                <w:sz w:val="28"/>
              </w:rPr>
              <w:t>limitation</w:t>
            </w:r>
            <w:r>
              <w:rPr>
                <w:spacing w:val="-9"/>
                <w:sz w:val="28"/>
              </w:rPr>
              <w:t xml:space="preserve"> </w:t>
            </w:r>
            <w:r>
              <w:rPr>
                <w:sz w:val="28"/>
              </w:rPr>
              <w:t>and Future</w:t>
            </w:r>
            <w:r>
              <w:rPr>
                <w:spacing w:val="-4"/>
                <w:sz w:val="28"/>
              </w:rPr>
              <w:t xml:space="preserve"> </w:t>
            </w:r>
            <w:r>
              <w:rPr>
                <w:sz w:val="28"/>
              </w:rPr>
              <w:t>scope</w:t>
            </w:r>
          </w:p>
        </w:tc>
        <w:tc>
          <w:tcPr>
            <w:tcW w:w="1281" w:type="dxa"/>
          </w:tcPr>
          <w:p>
            <w:pPr>
              <w:pStyle w:val="11"/>
              <w:spacing w:line="357" w:lineRule="exact"/>
              <w:ind w:right="250"/>
              <w:jc w:val="right"/>
              <w:rPr>
                <w:sz w:val="32"/>
              </w:rPr>
            </w:pPr>
            <w:r>
              <w:rPr>
                <w:sz w:val="32"/>
              </w:rPr>
              <w:t>36-38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9" w:hRule="atLeast"/>
        </w:trPr>
        <w:tc>
          <w:tcPr>
            <w:tcW w:w="1032" w:type="dxa"/>
          </w:tcPr>
          <w:p>
            <w:pPr>
              <w:pStyle w:val="11"/>
              <w:spacing w:line="320" w:lineRule="exact"/>
              <w:ind w:left="470"/>
              <w:rPr>
                <w:b/>
                <w:sz w:val="28"/>
              </w:rPr>
            </w:pPr>
            <w:r>
              <w:rPr>
                <w:b/>
                <w:sz w:val="28"/>
              </w:rPr>
              <w:t>10.</w:t>
            </w:r>
          </w:p>
        </w:tc>
        <w:tc>
          <w:tcPr>
            <w:tcW w:w="7803" w:type="dxa"/>
          </w:tcPr>
          <w:p>
            <w:pPr>
              <w:pStyle w:val="11"/>
              <w:spacing w:line="315" w:lineRule="exact"/>
              <w:ind w:left="110"/>
              <w:rPr>
                <w:sz w:val="28"/>
              </w:rPr>
            </w:pPr>
            <w:r>
              <w:rPr>
                <w:sz w:val="28"/>
              </w:rPr>
              <w:t>References</w:t>
            </w:r>
          </w:p>
        </w:tc>
        <w:tc>
          <w:tcPr>
            <w:tcW w:w="1281" w:type="dxa"/>
          </w:tcPr>
          <w:p>
            <w:pPr>
              <w:pStyle w:val="11"/>
              <w:spacing w:line="357" w:lineRule="exact"/>
              <w:ind w:left="174" w:right="166"/>
              <w:jc w:val="center"/>
              <w:rPr>
                <w:sz w:val="32"/>
              </w:rPr>
            </w:pPr>
            <w:r>
              <w:rPr>
                <w:sz w:val="32"/>
              </w:rPr>
              <w:t>39</w:t>
            </w:r>
          </w:p>
        </w:tc>
      </w:tr>
    </w:tbl>
    <w:p>
      <w:pPr>
        <w:spacing w:after="0" w:line="357" w:lineRule="exact"/>
        <w:jc w:val="center"/>
        <w:rPr>
          <w:sz w:val="32"/>
        </w:rPr>
        <w:sectPr>
          <w:pgSz w:w="10800" w:h="19200"/>
          <w:pgMar w:top="1000" w:right="0" w:bottom="1260" w:left="40" w:header="0" w:footer="1065" w:gutter="0"/>
          <w:cols w:space="720" w:num="1"/>
        </w:sectPr>
      </w:pPr>
    </w:p>
    <w:p>
      <w:pPr>
        <w:spacing w:before="60"/>
        <w:ind w:left="594" w:right="0" w:firstLine="0"/>
        <w:jc w:val="left"/>
        <w:rPr>
          <w:rFonts w:ascii="Arial"/>
          <w:b/>
          <w:sz w:val="36"/>
        </w:rPr>
      </w:pPr>
      <w:r>
        <w:rPr>
          <w:rFonts w:ascii="Arial"/>
          <w:b/>
          <w:sz w:val="36"/>
          <w:u w:val="thick"/>
        </w:rPr>
        <w:t>CHAPTER-01</w:t>
      </w:r>
    </w:p>
    <w:p>
      <w:pPr>
        <w:spacing w:before="154"/>
        <w:ind w:left="5165" w:right="0" w:firstLine="0"/>
        <w:jc w:val="left"/>
        <w:rPr>
          <w:b/>
          <w:sz w:val="36"/>
        </w:rPr>
      </w:pPr>
      <w:r>
        <w:rPr>
          <w:b/>
          <w:sz w:val="36"/>
          <w:u w:val="thick"/>
        </w:rPr>
        <w:t>Problem</w:t>
      </w:r>
      <w:r>
        <w:rPr>
          <w:b/>
          <w:spacing w:val="-10"/>
          <w:sz w:val="36"/>
          <w:u w:val="thick"/>
        </w:rPr>
        <w:t xml:space="preserve"> </w:t>
      </w:r>
      <w:r>
        <w:rPr>
          <w:b/>
          <w:sz w:val="36"/>
          <w:u w:val="thick"/>
        </w:rPr>
        <w:t>domain</w:t>
      </w:r>
      <w:r>
        <w:rPr>
          <w:b/>
          <w:spacing w:val="-1"/>
          <w:sz w:val="36"/>
          <w:u w:val="thick"/>
        </w:rPr>
        <w:t xml:space="preserve"> </w:t>
      </w:r>
      <w:r>
        <w:rPr>
          <w:b/>
          <w:sz w:val="36"/>
          <w:u w:val="thick"/>
        </w:rPr>
        <w:t>description</w:t>
      </w:r>
    </w:p>
    <w:p>
      <w:pPr>
        <w:pStyle w:val="7"/>
        <w:rPr>
          <w:b/>
          <w:sz w:val="20"/>
        </w:rPr>
      </w:pPr>
    </w:p>
    <w:p>
      <w:pPr>
        <w:pStyle w:val="7"/>
        <w:rPr>
          <w:b/>
          <w:sz w:val="20"/>
        </w:rPr>
      </w:pPr>
    </w:p>
    <w:p>
      <w:pPr>
        <w:pStyle w:val="7"/>
        <w:rPr>
          <w:b/>
          <w:sz w:val="20"/>
        </w:rPr>
      </w:pPr>
    </w:p>
    <w:p>
      <w:pPr>
        <w:pStyle w:val="7"/>
        <w:rPr>
          <w:b/>
          <w:sz w:val="20"/>
        </w:rPr>
      </w:pPr>
    </w:p>
    <w:p>
      <w:pPr>
        <w:pStyle w:val="7"/>
        <w:spacing w:before="10"/>
        <w:rPr>
          <w:b/>
          <w:sz w:val="26"/>
        </w:rPr>
      </w:pPr>
    </w:p>
    <w:p>
      <w:pPr>
        <w:pStyle w:val="4"/>
        <w:numPr>
          <w:ilvl w:val="0"/>
          <w:numId w:val="1"/>
        </w:numPr>
        <w:tabs>
          <w:tab w:val="left" w:pos="1046"/>
        </w:tabs>
        <w:spacing w:before="99" w:after="0" w:line="240" w:lineRule="auto"/>
        <w:ind w:left="1045" w:right="0" w:hanging="452"/>
        <w:jc w:val="left"/>
      </w:pPr>
      <w:r>
        <w:rPr>
          <w:u w:val="single"/>
        </w:rPr>
        <w:t>1.1</w:t>
      </w:r>
      <w:r>
        <w:rPr>
          <w:spacing w:val="-5"/>
          <w:u w:val="single"/>
        </w:rPr>
        <w:t xml:space="preserve"> </w:t>
      </w:r>
      <w:r>
        <w:rPr>
          <w:u w:val="single"/>
        </w:rPr>
        <w:t>INTRODUCTION</w:t>
      </w:r>
    </w:p>
    <w:p>
      <w:pPr>
        <w:pStyle w:val="7"/>
        <w:rPr>
          <w:sz w:val="20"/>
        </w:rPr>
      </w:pPr>
    </w:p>
    <w:p>
      <w:pPr>
        <w:pStyle w:val="7"/>
        <w:rPr>
          <w:rFonts w:hint="default" w:ascii="Calibri"/>
        </w:rPr>
      </w:pPr>
      <w:r>
        <w:rPr>
          <w:rFonts w:hint="default" w:ascii="Calibri"/>
        </w:rPr>
        <w:t>Instagram has become an integral part of our daily lives, transforming the way we connect, share, and experience the world through a visually rich and interactive platform. Firstly, Instagram serves as a virtual social space where individuals, irrespective of geographical boundaries, can establish and maintain connections. In this digital realm, users curate their lives through a collection of images and videos, offering a glimpse into their daily activities, milestones, and personal interests. The app facilitates real-time communication, enabling users to comment, like, and share these moments, fostering a sense of community and interconnectedness.</w:t>
      </w:r>
    </w:p>
    <w:p>
      <w:pPr>
        <w:pStyle w:val="7"/>
        <w:rPr>
          <w:rFonts w:hint="default" w:ascii="Calibri"/>
        </w:rPr>
      </w:pPr>
    </w:p>
    <w:p>
      <w:pPr>
        <w:pStyle w:val="7"/>
        <w:rPr>
          <w:rFonts w:hint="default" w:ascii="Calibri"/>
        </w:rPr>
      </w:pPr>
      <w:r>
        <w:rPr>
          <w:rFonts w:hint="default" w:ascii="Calibri"/>
        </w:rPr>
        <w:t>Instagram has redefined self-expression and creativity by providing a platform for users to showcase their talents, hobbies, and artistic endeavors. Through visually captivating posts, individuals can build personal brands, share their passion projects, and engage with a diverse audience. The app's various features, such as Stories, IGTV, and Reels, empower users to experiment with different forms of content creation, contributing to a dynamic and ever-evolving digital landscape.</w:t>
      </w:r>
    </w:p>
    <w:p>
      <w:pPr>
        <w:pStyle w:val="7"/>
        <w:rPr>
          <w:rFonts w:ascii="Calibri"/>
        </w:rPr>
      </w:pPr>
    </w:p>
    <w:p>
      <w:pPr>
        <w:pStyle w:val="7"/>
        <w:spacing w:before="9"/>
        <w:rPr>
          <w:rFonts w:ascii="Calibri"/>
          <w:sz w:val="38"/>
        </w:rPr>
      </w:pPr>
    </w:p>
    <w:p>
      <w:pPr>
        <w:pStyle w:val="4"/>
        <w:numPr>
          <w:ilvl w:val="0"/>
          <w:numId w:val="2"/>
        </w:numPr>
        <w:tabs>
          <w:tab w:val="left" w:pos="662"/>
        </w:tabs>
        <w:spacing w:before="0" w:after="0" w:line="240" w:lineRule="auto"/>
        <w:ind w:left="661" w:right="0" w:hanging="453"/>
        <w:jc w:val="left"/>
      </w:pPr>
      <w:r>
        <w:rPr>
          <w:u w:val="single"/>
        </w:rPr>
        <w:t>1.2</w:t>
      </w:r>
      <w:r>
        <w:rPr>
          <w:spacing w:val="-5"/>
          <w:u w:val="single"/>
        </w:rPr>
        <w:t xml:space="preserve"> </w:t>
      </w:r>
      <w:r>
        <w:rPr>
          <w:u w:val="single"/>
        </w:rPr>
        <w:t>Rationale</w:t>
      </w:r>
    </w:p>
    <w:p>
      <w:pPr>
        <w:pStyle w:val="7"/>
        <w:rPr>
          <w:sz w:val="20"/>
        </w:rPr>
      </w:pPr>
    </w:p>
    <w:p>
      <w:pPr>
        <w:pStyle w:val="7"/>
        <w:spacing w:before="1"/>
        <w:rPr>
          <w:sz w:val="22"/>
          <w:szCs w:val="36"/>
        </w:rPr>
      </w:pPr>
    </w:p>
    <w:p>
      <w:pPr>
        <w:numPr>
          <w:ilvl w:val="0"/>
          <w:numId w:val="3"/>
        </w:numPr>
        <w:spacing w:after="0" w:line="249" w:lineRule="auto"/>
        <w:ind w:left="420" w:leftChars="0" w:hanging="420" w:firstLineChars="0"/>
        <w:rPr>
          <w:rFonts w:hint="default"/>
          <w:sz w:val="28"/>
          <w:szCs w:val="28"/>
        </w:rPr>
      </w:pPr>
      <w:r>
        <w:rPr>
          <w:rFonts w:hint="default"/>
          <w:sz w:val="28"/>
          <w:szCs w:val="28"/>
        </w:rPr>
        <w:t xml:space="preserve"> Instagram plays a pivotal role in shaping cultural trends and influencing public discourse. As a hub for content discovery, users can explore a wide array of topics, from fashion and travel to social justice issues. Influencers and brands leverage the platform to reach and impact audiences on a global scale, making Instagram a powerful tool for disseminating information, promoting awareness, and shaping societal narratives. The app's algorithm-driven content delivery ensures that users are exposed to a diverse range of perspectives, fostering a more interconnected and informed society.</w:t>
      </w:r>
    </w:p>
    <w:p>
      <w:pPr>
        <w:spacing w:after="0" w:line="249" w:lineRule="auto"/>
        <w:rPr>
          <w:rFonts w:hint="default"/>
          <w:sz w:val="28"/>
          <w:szCs w:val="28"/>
        </w:rPr>
      </w:pPr>
    </w:p>
    <w:p>
      <w:pPr>
        <w:numPr>
          <w:ilvl w:val="0"/>
          <w:numId w:val="3"/>
        </w:numPr>
        <w:spacing w:after="0" w:line="249" w:lineRule="auto"/>
        <w:ind w:left="420" w:leftChars="0" w:hanging="420" w:firstLineChars="0"/>
        <w:rPr>
          <w:sz w:val="28"/>
          <w:szCs w:val="28"/>
        </w:rPr>
        <w:sectPr>
          <w:pgSz w:w="10800" w:h="19200"/>
          <w:pgMar w:top="980" w:right="0" w:bottom="1260" w:left="40" w:header="0" w:footer="1065" w:gutter="0"/>
          <w:cols w:space="720" w:num="1"/>
        </w:sectPr>
      </w:pPr>
      <w:r>
        <w:rPr>
          <w:rFonts w:hint="default"/>
          <w:sz w:val="28"/>
          <w:szCs w:val="28"/>
        </w:rPr>
        <w:t>In essence, Instagram transcends its role as a mere social networking app; it has become a multifaceted digital ecosystem that mirrors, influences, and enriches our daily lives in profound way</w:t>
      </w:r>
    </w:p>
    <w:p>
      <w:pPr>
        <w:pStyle w:val="4"/>
        <w:numPr>
          <w:ilvl w:val="1"/>
          <w:numId w:val="2"/>
        </w:numPr>
        <w:tabs>
          <w:tab w:val="left" w:pos="873"/>
        </w:tabs>
        <w:spacing w:before="84" w:after="0" w:line="240" w:lineRule="auto"/>
        <w:ind w:left="872" w:right="0" w:hanging="453"/>
        <w:jc w:val="left"/>
      </w:pPr>
      <w:r>
        <w:rPr>
          <w:u w:val="single"/>
        </w:rPr>
        <w:t>1.3</w:t>
      </w:r>
      <w:r>
        <w:rPr>
          <w:spacing w:val="73"/>
          <w:u w:val="single"/>
        </w:rPr>
        <w:t xml:space="preserve"> </w:t>
      </w:r>
      <w:r>
        <w:rPr>
          <w:u w:val="single"/>
        </w:rPr>
        <w:t>PROBLEM</w:t>
      </w:r>
      <w:r>
        <w:rPr>
          <w:spacing w:val="-1"/>
          <w:u w:val="single"/>
        </w:rPr>
        <w:t xml:space="preserve"> </w:t>
      </w:r>
      <w:r>
        <w:rPr>
          <w:u w:val="single"/>
        </w:rPr>
        <w:t>STATEMENT</w:t>
      </w:r>
    </w:p>
    <w:p>
      <w:pPr>
        <w:pStyle w:val="7"/>
        <w:rPr>
          <w:sz w:val="20"/>
        </w:rPr>
      </w:pPr>
    </w:p>
    <w:p>
      <w:pPr>
        <w:pStyle w:val="7"/>
        <w:rPr>
          <w:sz w:val="30"/>
        </w:rPr>
      </w:pPr>
      <w:r>
        <w:rPr>
          <w:rFonts w:hint="default"/>
          <w:sz w:val="30"/>
        </w:rPr>
        <w:t>The Instagram app, despite its widespread popularity and positive impact on social connectivity and creative expression, faces several challenges that necessitate attention and strategic intervention. One prominent issue is the growing concern around user well-being and mental health, particularly linked to the platform's emphasis on curated and often idealized representations of life. The continuous exposure to polished images and lifestyles can contribute to feelings of inadequacy, fostering a culture of comparison and negatively impacting users' self-esteem.</w:t>
      </w:r>
    </w:p>
    <w:p>
      <w:pPr>
        <w:pStyle w:val="7"/>
        <w:rPr>
          <w:sz w:val="30"/>
        </w:rPr>
      </w:pPr>
    </w:p>
    <w:p>
      <w:pPr>
        <w:pStyle w:val="4"/>
        <w:numPr>
          <w:ilvl w:val="1"/>
          <w:numId w:val="2"/>
        </w:numPr>
        <w:tabs>
          <w:tab w:val="left" w:pos="844"/>
        </w:tabs>
        <w:spacing w:before="205" w:after="0" w:line="240" w:lineRule="auto"/>
        <w:ind w:left="843" w:right="0" w:hanging="452"/>
        <w:jc w:val="left"/>
      </w:pPr>
      <w:r>
        <w:rPr>
          <w:u w:val="single"/>
        </w:rPr>
        <w:t>1.4</w:t>
      </w:r>
      <w:r>
        <w:rPr>
          <w:spacing w:val="-3"/>
          <w:u w:val="single"/>
        </w:rPr>
        <w:t xml:space="preserve"> </w:t>
      </w:r>
      <w:r>
        <w:rPr>
          <w:u w:val="single"/>
        </w:rPr>
        <w:t>Objectives</w:t>
      </w:r>
    </w:p>
    <w:p>
      <w:pPr>
        <w:pStyle w:val="7"/>
        <w:spacing w:before="5"/>
      </w:pPr>
    </w:p>
    <w:p>
      <w:pPr>
        <w:spacing w:after="0" w:line="249" w:lineRule="auto"/>
        <w:rPr>
          <w:rFonts w:hint="default"/>
          <w:sz w:val="28"/>
          <w:szCs w:val="28"/>
        </w:rPr>
      </w:pPr>
      <w:r>
        <w:rPr>
          <w:rFonts w:hint="default"/>
          <w:sz w:val="28"/>
          <w:szCs w:val="28"/>
        </w:rPr>
        <w:t>Instagram's objectives revolve around fostering a vibrant and engaged user community, aiming to attract and retain a growing user base while enhancing the quality and diversity of content. The platform seeks to encourage users to express themselves creatively through features like Stories, IGTV, and Reels, ensuring a positive and fulfilling user experience. Additionally, Instagram aims to strike a balance between personalized content delivery and addressing challenges related to mental health impacts, misinformation, and data security to maintain a trustworthy digital environment.</w:t>
      </w:r>
    </w:p>
    <w:p>
      <w:pPr>
        <w:spacing w:after="0" w:line="249" w:lineRule="auto"/>
        <w:sectPr>
          <w:pgSz w:w="10800" w:h="19200"/>
          <w:pgMar w:top="1360" w:right="0" w:bottom="1260" w:left="40" w:header="0" w:footer="1065" w:gutter="0"/>
          <w:cols w:space="720" w:num="1"/>
        </w:sectPr>
      </w:pPr>
    </w:p>
    <w:p>
      <w:pPr>
        <w:spacing w:before="74"/>
        <w:ind w:left="608" w:right="0" w:firstLine="0"/>
        <w:jc w:val="left"/>
        <w:rPr>
          <w:rFonts w:ascii="Arial"/>
          <w:b/>
          <w:sz w:val="36"/>
        </w:rPr>
      </w:pPr>
      <w:r>
        <w:rPr>
          <w:rFonts w:ascii="Arial"/>
          <w:b/>
          <w:sz w:val="36"/>
          <w:u w:val="thick"/>
        </w:rPr>
        <w:t>CHAPTER-02</w:t>
      </w:r>
    </w:p>
    <w:p>
      <w:pPr>
        <w:pStyle w:val="7"/>
        <w:spacing w:before="6"/>
        <w:rPr>
          <w:rFonts w:ascii="Arial"/>
          <w:b/>
          <w:sz w:val="32"/>
        </w:rPr>
      </w:pPr>
    </w:p>
    <w:p>
      <w:pPr>
        <w:spacing w:before="0"/>
        <w:ind w:left="0" w:right="349" w:firstLine="0"/>
        <w:jc w:val="right"/>
        <w:rPr>
          <w:b/>
          <w:sz w:val="36"/>
        </w:rPr>
      </w:pPr>
      <w:r>
        <w:rPr>
          <w:b/>
          <w:sz w:val="36"/>
          <w:u w:val="thick"/>
        </w:rPr>
        <w:t>Literature</w:t>
      </w:r>
      <w:r>
        <w:rPr>
          <w:b/>
          <w:spacing w:val="-7"/>
          <w:sz w:val="36"/>
          <w:u w:val="thick"/>
        </w:rPr>
        <w:t xml:space="preserve"> </w:t>
      </w:r>
      <w:r>
        <w:rPr>
          <w:b/>
          <w:sz w:val="36"/>
          <w:u w:val="thick"/>
        </w:rPr>
        <w:t>Survey</w:t>
      </w:r>
    </w:p>
    <w:p>
      <w:pPr>
        <w:pStyle w:val="7"/>
        <w:rPr>
          <w:b/>
          <w:sz w:val="20"/>
        </w:rPr>
      </w:pPr>
    </w:p>
    <w:p>
      <w:pPr>
        <w:pStyle w:val="7"/>
        <w:rPr>
          <w:b/>
          <w:sz w:val="20"/>
        </w:rPr>
      </w:pPr>
    </w:p>
    <w:p>
      <w:pPr>
        <w:pStyle w:val="7"/>
        <w:spacing w:before="9"/>
        <w:rPr>
          <w:b/>
          <w:sz w:val="22"/>
        </w:rPr>
      </w:pPr>
    </w:p>
    <w:p>
      <w:pPr>
        <w:pStyle w:val="4"/>
        <w:numPr>
          <w:ilvl w:val="1"/>
          <w:numId w:val="4"/>
        </w:numPr>
        <w:tabs>
          <w:tab w:val="left" w:pos="1088"/>
        </w:tabs>
        <w:spacing w:before="88" w:after="0" w:line="240" w:lineRule="auto"/>
        <w:ind w:left="1087" w:right="0" w:hanging="480"/>
        <w:jc w:val="left"/>
      </w:pPr>
      <w:r>
        <w:rPr>
          <w:u w:val="single"/>
        </w:rPr>
        <w:t>Background</w:t>
      </w:r>
      <w:r>
        <w:rPr>
          <w:spacing w:val="-4"/>
          <w:u w:val="single"/>
        </w:rPr>
        <w:t xml:space="preserve"> </w:t>
      </w:r>
      <w:r>
        <w:rPr>
          <w:u w:val="single"/>
        </w:rPr>
        <w:t>of</w:t>
      </w:r>
      <w:r>
        <w:rPr>
          <w:spacing w:val="-4"/>
          <w:u w:val="single"/>
        </w:rPr>
        <w:t xml:space="preserve"> </w:t>
      </w:r>
      <w:r>
        <w:rPr>
          <w:u w:val="single"/>
        </w:rPr>
        <w:t>the</w:t>
      </w:r>
      <w:r>
        <w:rPr>
          <w:spacing w:val="-5"/>
          <w:u w:val="single"/>
        </w:rPr>
        <w:t xml:space="preserve"> </w:t>
      </w:r>
      <w:r>
        <w:rPr>
          <w:u w:val="single"/>
        </w:rPr>
        <w:t>Studies</w:t>
      </w:r>
    </w:p>
    <w:p>
      <w:pPr>
        <w:pStyle w:val="7"/>
        <w:rPr>
          <w:sz w:val="20"/>
        </w:rPr>
      </w:pPr>
    </w:p>
    <w:p>
      <w:pPr>
        <w:pStyle w:val="7"/>
        <w:spacing w:before="9"/>
        <w:rPr>
          <w:sz w:val="15"/>
        </w:rPr>
      </w:pPr>
    </w:p>
    <w:p>
      <w:pPr>
        <w:numPr>
          <w:ilvl w:val="0"/>
          <w:numId w:val="5"/>
        </w:numPr>
        <w:spacing w:after="0" w:line="252" w:lineRule="auto"/>
        <w:ind w:left="420" w:leftChars="0" w:hanging="420" w:firstLineChars="0"/>
        <w:jc w:val="left"/>
        <w:rPr>
          <w:rFonts w:hint="default"/>
          <w:sz w:val="28"/>
        </w:rPr>
      </w:pPr>
      <w:r>
        <w:rPr>
          <w:rFonts w:hint="default"/>
          <w:sz w:val="28"/>
        </w:rPr>
        <w:t>The study of Instagram's front-end development using HTML, CSS, and JavaScript represents a crucial exploration into the web technologies that underpin the user interface of this popular social media platform. In the realm of front-end development, HTML serves as the structural backbone, defining the content and layout of web pages. CSS complements this by providing styling and presentation, ensuring a visually appealing and cohesive design. JavaScript, as a dynamic scripting language, adds interactivity to the front end, enabling features such as real-time updates, dynamic content loading, and responsive user interfaces.</w:t>
      </w:r>
    </w:p>
    <w:p>
      <w:pPr>
        <w:spacing w:after="0" w:line="252" w:lineRule="auto"/>
        <w:jc w:val="left"/>
        <w:rPr>
          <w:rFonts w:hint="default"/>
          <w:sz w:val="28"/>
        </w:rPr>
      </w:pPr>
    </w:p>
    <w:p>
      <w:pPr>
        <w:numPr>
          <w:ilvl w:val="0"/>
          <w:numId w:val="5"/>
        </w:numPr>
        <w:spacing w:after="0" w:line="252" w:lineRule="auto"/>
        <w:ind w:left="420" w:leftChars="0" w:hanging="420" w:firstLineChars="0"/>
        <w:jc w:val="left"/>
        <w:rPr>
          <w:rFonts w:hint="default"/>
          <w:sz w:val="28"/>
        </w:rPr>
      </w:pPr>
      <w:r>
        <w:rPr>
          <w:rFonts w:hint="default"/>
          <w:sz w:val="28"/>
        </w:rPr>
        <w:t>Numerous studies and tutorials have delved into the intricacies of Instagram's front-end, offering insights into the specific HTML elements, CSS styles, and JavaScript functionalities employed to create its visually engaging and user-friendly interface. Researchers and developers often explore best practices and innovative techniques used in Instagram's front-end development to draw inspiration for creating responsive and visually compelling web applications.</w:t>
      </w:r>
    </w:p>
    <w:p>
      <w:pPr>
        <w:spacing w:after="0" w:line="252" w:lineRule="auto"/>
        <w:jc w:val="left"/>
        <w:rPr>
          <w:rFonts w:hint="default"/>
          <w:sz w:val="28"/>
        </w:rPr>
      </w:pPr>
    </w:p>
    <w:p>
      <w:pPr>
        <w:numPr>
          <w:ilvl w:val="0"/>
          <w:numId w:val="5"/>
        </w:numPr>
        <w:spacing w:after="0" w:line="252" w:lineRule="auto"/>
        <w:ind w:left="420" w:leftChars="0" w:hanging="420" w:firstLineChars="0"/>
        <w:jc w:val="left"/>
        <w:rPr>
          <w:rFonts w:hint="default"/>
          <w:sz w:val="28"/>
        </w:rPr>
      </w:pPr>
      <w:r>
        <w:rPr>
          <w:rFonts w:hint="default"/>
          <w:sz w:val="28"/>
        </w:rPr>
        <w:t>The literature survey in this area typically involves an analysis of Instagram's front-end architecture, the implementation of responsive design principles, the utilization of CSS frameworks for styling consistency, and the role of JavaScript in enhancing user interactions. Additionally, researchers may explore how Instagram adapts its front-end to accommodate various devices and screen sizes, providing a seamless user experience across platforms.</w:t>
      </w:r>
    </w:p>
    <w:p>
      <w:pPr>
        <w:spacing w:after="0" w:line="252" w:lineRule="auto"/>
        <w:jc w:val="left"/>
        <w:rPr>
          <w:rFonts w:hint="default"/>
          <w:sz w:val="28"/>
        </w:rPr>
      </w:pPr>
    </w:p>
    <w:p>
      <w:pPr>
        <w:numPr>
          <w:ilvl w:val="0"/>
          <w:numId w:val="5"/>
        </w:numPr>
        <w:spacing w:after="0" w:line="252" w:lineRule="auto"/>
        <w:ind w:left="420" w:leftChars="0" w:hanging="420" w:firstLineChars="0"/>
        <w:jc w:val="left"/>
        <w:rPr>
          <w:rFonts w:hint="default"/>
          <w:sz w:val="28"/>
        </w:rPr>
      </w:pPr>
      <w:r>
        <w:rPr>
          <w:rFonts w:hint="default"/>
          <w:sz w:val="28"/>
        </w:rPr>
        <w:t>Understanding the background of studies on Instagram's front-end using HTML, CSS, and JavaScript is fundamental for developers and researchers looking to gain insights into modern web development practices, user interface design, and the integration of interactive features in social media platforms. It provides a valuable foundation for those seeking to optimize their own web applications for usability, aesthetics, and overall user satisfaction.</w:t>
      </w:r>
    </w:p>
    <w:p>
      <w:pPr>
        <w:spacing w:after="0" w:line="252" w:lineRule="auto"/>
        <w:jc w:val="left"/>
        <w:rPr>
          <w:sz w:val="28"/>
        </w:rPr>
        <w:sectPr>
          <w:pgSz w:w="10800" w:h="19200"/>
          <w:pgMar w:top="1140" w:right="0" w:bottom="1260" w:left="40" w:header="0" w:footer="1065" w:gutter="0"/>
          <w:cols w:space="720" w:num="1"/>
        </w:sectPr>
      </w:pPr>
    </w:p>
    <w:p>
      <w:pPr>
        <w:pStyle w:val="4"/>
        <w:numPr>
          <w:ilvl w:val="1"/>
          <w:numId w:val="4"/>
        </w:numPr>
        <w:tabs>
          <w:tab w:val="left" w:pos="804"/>
        </w:tabs>
        <w:spacing w:before="68" w:after="0" w:line="240" w:lineRule="auto"/>
        <w:ind w:left="803" w:right="0" w:hanging="484"/>
        <w:jc w:val="left"/>
      </w:pPr>
      <w:r>
        <w:rPr>
          <w:u w:val="single"/>
        </w:rPr>
        <w:t>Functionalities</w:t>
      </w:r>
    </w:p>
    <w:p>
      <w:pPr>
        <w:pStyle w:val="7"/>
        <w:rPr>
          <w:sz w:val="20"/>
        </w:rPr>
      </w:pPr>
    </w:p>
    <w:p>
      <w:pPr>
        <w:pStyle w:val="7"/>
        <w:rPr>
          <w:rFonts w:hint="default"/>
          <w:sz w:val="28"/>
        </w:rPr>
      </w:pPr>
    </w:p>
    <w:p>
      <w:pPr>
        <w:pStyle w:val="7"/>
        <w:numPr>
          <w:ilvl w:val="0"/>
          <w:numId w:val="6"/>
        </w:numPr>
        <w:ind w:left="420" w:leftChars="0" w:hanging="420" w:firstLineChars="0"/>
        <w:rPr>
          <w:rFonts w:hint="default"/>
          <w:sz w:val="28"/>
        </w:rPr>
      </w:pPr>
      <w:r>
        <w:rPr>
          <w:rFonts w:hint="default"/>
          <w:sz w:val="28"/>
        </w:rPr>
        <w:t>Photo and Video Sharing:</w:t>
      </w:r>
    </w:p>
    <w:p>
      <w:pPr>
        <w:pStyle w:val="7"/>
        <w:rPr>
          <w:rFonts w:hint="default"/>
          <w:sz w:val="28"/>
        </w:rPr>
      </w:pPr>
    </w:p>
    <w:p>
      <w:pPr>
        <w:pStyle w:val="7"/>
        <w:numPr>
          <w:ilvl w:val="0"/>
          <w:numId w:val="6"/>
        </w:numPr>
        <w:ind w:left="420" w:leftChars="0" w:hanging="420" w:firstLineChars="0"/>
        <w:rPr>
          <w:rFonts w:hint="default"/>
          <w:sz w:val="28"/>
        </w:rPr>
      </w:pPr>
      <w:r>
        <w:rPr>
          <w:rFonts w:hint="default"/>
          <w:sz w:val="28"/>
        </w:rPr>
        <w:t>Users can upload and share photos and videos.</w:t>
      </w:r>
    </w:p>
    <w:p>
      <w:pPr>
        <w:pStyle w:val="7"/>
        <w:numPr>
          <w:ilvl w:val="0"/>
          <w:numId w:val="6"/>
        </w:numPr>
        <w:ind w:left="420" w:leftChars="0" w:hanging="420" w:firstLineChars="0"/>
        <w:rPr>
          <w:rFonts w:hint="default"/>
          <w:sz w:val="28"/>
        </w:rPr>
      </w:pPr>
      <w:r>
        <w:rPr>
          <w:rFonts w:hint="default"/>
          <w:sz w:val="28"/>
        </w:rPr>
        <w:t>Apply filters and editing tools for customization.</w:t>
      </w:r>
    </w:p>
    <w:p>
      <w:pPr>
        <w:pStyle w:val="7"/>
        <w:numPr>
          <w:ilvl w:val="0"/>
          <w:numId w:val="6"/>
        </w:numPr>
        <w:ind w:left="420" w:leftChars="0" w:hanging="420" w:firstLineChars="0"/>
        <w:rPr>
          <w:rFonts w:hint="default"/>
          <w:sz w:val="28"/>
        </w:rPr>
      </w:pPr>
      <w:r>
        <w:rPr>
          <w:rFonts w:hint="default"/>
          <w:sz w:val="28"/>
        </w:rPr>
        <w:t>Stories:</w:t>
      </w:r>
    </w:p>
    <w:p>
      <w:pPr>
        <w:pStyle w:val="7"/>
        <w:rPr>
          <w:rFonts w:hint="default"/>
          <w:sz w:val="28"/>
        </w:rPr>
      </w:pPr>
    </w:p>
    <w:p>
      <w:pPr>
        <w:pStyle w:val="7"/>
        <w:numPr>
          <w:ilvl w:val="0"/>
          <w:numId w:val="6"/>
        </w:numPr>
        <w:ind w:left="420" w:leftChars="0" w:hanging="420" w:firstLineChars="0"/>
        <w:rPr>
          <w:rFonts w:hint="default"/>
          <w:sz w:val="28"/>
        </w:rPr>
      </w:pPr>
      <w:r>
        <w:rPr>
          <w:rFonts w:hint="default"/>
          <w:sz w:val="28"/>
        </w:rPr>
        <w:t>Share ephemeral content that disappears after 24 hours.</w:t>
      </w:r>
    </w:p>
    <w:p>
      <w:pPr>
        <w:pStyle w:val="7"/>
        <w:numPr>
          <w:ilvl w:val="0"/>
          <w:numId w:val="6"/>
        </w:numPr>
        <w:ind w:left="420" w:leftChars="0" w:hanging="420" w:firstLineChars="0"/>
        <w:rPr>
          <w:rFonts w:hint="default"/>
          <w:sz w:val="28"/>
        </w:rPr>
      </w:pPr>
      <w:r>
        <w:rPr>
          <w:rFonts w:hint="default"/>
          <w:sz w:val="28"/>
        </w:rPr>
        <w:t>Add stickers, text, and interactive elements.</w:t>
      </w:r>
    </w:p>
    <w:p>
      <w:pPr>
        <w:pStyle w:val="7"/>
        <w:numPr>
          <w:ilvl w:val="0"/>
          <w:numId w:val="6"/>
        </w:numPr>
        <w:ind w:left="420" w:leftChars="0" w:hanging="420" w:firstLineChars="0"/>
        <w:rPr>
          <w:rFonts w:hint="default"/>
          <w:sz w:val="28"/>
        </w:rPr>
      </w:pPr>
      <w:r>
        <w:rPr>
          <w:rFonts w:hint="default"/>
          <w:sz w:val="28"/>
        </w:rPr>
        <w:t>IGTV (Instagram TV):</w:t>
      </w:r>
    </w:p>
    <w:p>
      <w:pPr>
        <w:pStyle w:val="7"/>
        <w:rPr>
          <w:rFonts w:hint="default"/>
          <w:sz w:val="28"/>
        </w:rPr>
      </w:pPr>
    </w:p>
    <w:p>
      <w:pPr>
        <w:pStyle w:val="7"/>
        <w:numPr>
          <w:ilvl w:val="0"/>
          <w:numId w:val="6"/>
        </w:numPr>
        <w:ind w:left="420" w:leftChars="0" w:hanging="420" w:firstLineChars="0"/>
        <w:rPr>
          <w:rFonts w:hint="default"/>
          <w:sz w:val="28"/>
        </w:rPr>
      </w:pPr>
      <w:r>
        <w:rPr>
          <w:rFonts w:hint="default"/>
          <w:sz w:val="28"/>
        </w:rPr>
        <w:t>Share long-form vertical videos.</w:t>
      </w:r>
    </w:p>
    <w:p>
      <w:pPr>
        <w:pStyle w:val="7"/>
        <w:numPr>
          <w:ilvl w:val="0"/>
          <w:numId w:val="6"/>
        </w:numPr>
        <w:ind w:left="420" w:leftChars="0" w:hanging="420" w:firstLineChars="0"/>
        <w:rPr>
          <w:rFonts w:hint="default"/>
          <w:sz w:val="28"/>
        </w:rPr>
      </w:pPr>
      <w:r>
        <w:rPr>
          <w:rFonts w:hint="default"/>
          <w:sz w:val="28"/>
        </w:rPr>
        <w:t>Platform for content creators and influencers.</w:t>
      </w:r>
    </w:p>
    <w:p>
      <w:pPr>
        <w:pStyle w:val="7"/>
        <w:numPr>
          <w:ilvl w:val="0"/>
          <w:numId w:val="6"/>
        </w:numPr>
        <w:ind w:left="420" w:leftChars="0" w:hanging="420" w:firstLineChars="0"/>
        <w:rPr>
          <w:rFonts w:hint="default"/>
          <w:sz w:val="28"/>
        </w:rPr>
      </w:pPr>
      <w:r>
        <w:rPr>
          <w:rFonts w:hint="default"/>
          <w:sz w:val="28"/>
        </w:rPr>
        <w:t>Explore:</w:t>
      </w:r>
    </w:p>
    <w:p>
      <w:pPr>
        <w:pStyle w:val="7"/>
        <w:rPr>
          <w:rFonts w:hint="default"/>
          <w:sz w:val="28"/>
        </w:rPr>
      </w:pPr>
    </w:p>
    <w:p>
      <w:pPr>
        <w:pStyle w:val="7"/>
        <w:numPr>
          <w:ilvl w:val="0"/>
          <w:numId w:val="6"/>
        </w:numPr>
        <w:ind w:left="420" w:leftChars="0" w:hanging="420" w:firstLineChars="0"/>
        <w:rPr>
          <w:rFonts w:hint="default"/>
          <w:sz w:val="28"/>
        </w:rPr>
      </w:pPr>
      <w:r>
        <w:rPr>
          <w:rFonts w:hint="default"/>
          <w:sz w:val="28"/>
        </w:rPr>
        <w:t>Discover new accounts and trending content.</w:t>
      </w:r>
    </w:p>
    <w:p>
      <w:pPr>
        <w:pStyle w:val="7"/>
        <w:numPr>
          <w:ilvl w:val="0"/>
          <w:numId w:val="6"/>
        </w:numPr>
        <w:ind w:left="420" w:leftChars="0" w:hanging="420" w:firstLineChars="0"/>
        <w:rPr>
          <w:rFonts w:hint="default"/>
          <w:sz w:val="28"/>
        </w:rPr>
      </w:pPr>
      <w:r>
        <w:rPr>
          <w:rFonts w:hint="default"/>
          <w:sz w:val="28"/>
        </w:rPr>
        <w:t>Content suggestions based on user interests.</w:t>
      </w:r>
    </w:p>
    <w:p>
      <w:pPr>
        <w:pStyle w:val="7"/>
        <w:numPr>
          <w:ilvl w:val="0"/>
          <w:numId w:val="6"/>
        </w:numPr>
        <w:ind w:left="420" w:leftChars="0" w:hanging="420" w:firstLineChars="0"/>
        <w:rPr>
          <w:rFonts w:hint="default"/>
          <w:sz w:val="28"/>
        </w:rPr>
      </w:pPr>
      <w:r>
        <w:rPr>
          <w:rFonts w:hint="default"/>
          <w:sz w:val="28"/>
        </w:rPr>
        <w:t>Direct Messaging:</w:t>
      </w:r>
    </w:p>
    <w:p>
      <w:pPr>
        <w:pStyle w:val="7"/>
        <w:rPr>
          <w:rFonts w:hint="default"/>
          <w:sz w:val="28"/>
        </w:rPr>
      </w:pPr>
    </w:p>
    <w:p>
      <w:pPr>
        <w:pStyle w:val="7"/>
        <w:numPr>
          <w:ilvl w:val="0"/>
          <w:numId w:val="6"/>
        </w:numPr>
        <w:ind w:left="420" w:leftChars="0" w:hanging="420" w:firstLineChars="0"/>
        <w:rPr>
          <w:rFonts w:hint="default"/>
          <w:sz w:val="28"/>
        </w:rPr>
      </w:pPr>
      <w:r>
        <w:rPr>
          <w:rFonts w:hint="default"/>
          <w:sz w:val="28"/>
        </w:rPr>
        <w:t>Send private messages, photos, and videos.</w:t>
      </w:r>
    </w:p>
    <w:p>
      <w:pPr>
        <w:pStyle w:val="7"/>
        <w:numPr>
          <w:ilvl w:val="0"/>
          <w:numId w:val="6"/>
        </w:numPr>
        <w:ind w:left="420" w:leftChars="0" w:hanging="420" w:firstLineChars="0"/>
        <w:rPr>
          <w:rFonts w:hint="default"/>
          <w:sz w:val="28"/>
        </w:rPr>
      </w:pPr>
      <w:r>
        <w:rPr>
          <w:rFonts w:hint="default"/>
          <w:sz w:val="28"/>
        </w:rPr>
        <w:t>Group messaging functionality.</w:t>
      </w:r>
    </w:p>
    <w:p>
      <w:pPr>
        <w:pStyle w:val="7"/>
        <w:numPr>
          <w:ilvl w:val="0"/>
          <w:numId w:val="6"/>
        </w:numPr>
        <w:ind w:left="420" w:leftChars="0" w:hanging="420" w:firstLineChars="0"/>
        <w:rPr>
          <w:rFonts w:hint="default"/>
          <w:sz w:val="28"/>
        </w:rPr>
      </w:pPr>
      <w:r>
        <w:rPr>
          <w:rFonts w:hint="default"/>
          <w:sz w:val="28"/>
        </w:rPr>
        <w:t>Likes and Comments:</w:t>
      </w:r>
    </w:p>
    <w:p>
      <w:pPr>
        <w:pStyle w:val="7"/>
        <w:rPr>
          <w:rFonts w:hint="default"/>
          <w:sz w:val="28"/>
        </w:rPr>
      </w:pPr>
    </w:p>
    <w:p>
      <w:pPr>
        <w:pStyle w:val="7"/>
        <w:numPr>
          <w:ilvl w:val="0"/>
          <w:numId w:val="6"/>
        </w:numPr>
        <w:ind w:left="420" w:leftChars="0" w:hanging="420" w:firstLineChars="0"/>
        <w:rPr>
          <w:rFonts w:hint="default"/>
          <w:sz w:val="28"/>
        </w:rPr>
      </w:pPr>
      <w:r>
        <w:rPr>
          <w:rFonts w:hint="default"/>
          <w:sz w:val="28"/>
        </w:rPr>
        <w:t>Express appreciation for posts with likes.</w:t>
      </w:r>
    </w:p>
    <w:p>
      <w:pPr>
        <w:pStyle w:val="7"/>
        <w:numPr>
          <w:ilvl w:val="0"/>
          <w:numId w:val="6"/>
        </w:numPr>
        <w:ind w:left="420" w:leftChars="0" w:hanging="420" w:firstLineChars="0"/>
        <w:rPr>
          <w:rFonts w:hint="default"/>
          <w:sz w:val="28"/>
        </w:rPr>
      </w:pPr>
      <w:r>
        <w:rPr>
          <w:rFonts w:hint="default"/>
          <w:sz w:val="28"/>
        </w:rPr>
        <w:t>Comment on posts to interact with others.</w:t>
      </w:r>
    </w:p>
    <w:p>
      <w:pPr>
        <w:pStyle w:val="7"/>
        <w:numPr>
          <w:ilvl w:val="0"/>
          <w:numId w:val="6"/>
        </w:numPr>
        <w:ind w:left="420" w:leftChars="0" w:hanging="420" w:firstLineChars="0"/>
        <w:rPr>
          <w:rFonts w:hint="default"/>
          <w:sz w:val="28"/>
        </w:rPr>
      </w:pPr>
      <w:r>
        <w:rPr>
          <w:rFonts w:hint="default"/>
          <w:sz w:val="28"/>
        </w:rPr>
        <w:t>These functionalities collectively contribute to Instagram's diverse and engaging user experience.</w:t>
      </w:r>
    </w:p>
    <w:p>
      <w:pPr>
        <w:pStyle w:val="7"/>
        <w:spacing w:before="4"/>
        <w:rPr>
          <w:sz w:val="34"/>
        </w:rPr>
      </w:pPr>
    </w:p>
    <w:p>
      <w:pPr>
        <w:pStyle w:val="10"/>
        <w:numPr>
          <w:ilvl w:val="1"/>
          <w:numId w:val="4"/>
        </w:numPr>
        <w:tabs>
          <w:tab w:val="left" w:pos="804"/>
        </w:tabs>
        <w:spacing w:before="0" w:after="0" w:line="240" w:lineRule="auto"/>
        <w:ind w:left="803" w:right="0" w:hanging="484"/>
        <w:jc w:val="left"/>
        <w:rPr>
          <w:color w:val="1A1A1A"/>
          <w:sz w:val="32"/>
        </w:rPr>
      </w:pPr>
      <w:r>
        <w:rPr>
          <w:color w:val="1A1A1A"/>
          <w:sz w:val="32"/>
          <w:u w:val="single" w:color="1A1A1A"/>
        </w:rPr>
        <w:t>OVERVIEW</w:t>
      </w:r>
    </w:p>
    <w:p>
      <w:pPr>
        <w:pStyle w:val="7"/>
        <w:rPr>
          <w:sz w:val="20"/>
        </w:rPr>
      </w:pPr>
    </w:p>
    <w:p>
      <w:pPr>
        <w:pStyle w:val="7"/>
        <w:spacing w:before="9"/>
        <w:rPr>
          <w:sz w:val="16"/>
        </w:rPr>
      </w:pPr>
    </w:p>
    <w:p>
      <w:pPr>
        <w:pStyle w:val="7"/>
        <w:spacing w:before="73" w:line="249" w:lineRule="auto"/>
        <w:ind w:left="720" w:right="1410"/>
        <w:rPr>
          <w:rFonts w:hint="default"/>
        </w:rPr>
      </w:pPr>
      <w:r>
        <w:rPr>
          <w:rFonts w:hint="default"/>
        </w:rPr>
        <w:t>Instagram has solidified its place as an indispensable component of our daily lives, standing out among various social media applications through its unique blend of visual storytelling, cultural influence, and economic opportunities. In comparison with other apps, Instagram's meteoric rise is underscored by compelling data that highlights its distinct features and the profound impact it has on user engagement and connectivity.</w:t>
      </w:r>
    </w:p>
    <w:p>
      <w:pPr>
        <w:pStyle w:val="7"/>
        <w:spacing w:before="73" w:line="249" w:lineRule="auto"/>
        <w:ind w:left="720" w:right="1410"/>
        <w:rPr>
          <w:rFonts w:hint="default"/>
        </w:rPr>
      </w:pPr>
    </w:p>
    <w:p>
      <w:pPr>
        <w:pStyle w:val="7"/>
        <w:spacing w:before="73" w:line="249" w:lineRule="auto"/>
        <w:ind w:left="720" w:right="1410"/>
        <w:rPr>
          <w:rFonts w:hint="default"/>
        </w:rPr>
      </w:pPr>
      <w:r>
        <w:rPr>
          <w:rFonts w:hint="default"/>
        </w:rPr>
        <w:t>Firstly, Instagram's emphasis on visual content sets it apart from other platforms. With over 1 billion monthly active users globally, it has become the go-to space for sharing moments, experiences, and creative expressions through images and videos. This visual-centric approach differentiates Instagram from text-heavy platforms, creating a dynamic and immersive environment that resonates with a diverse user base.</w:t>
      </w:r>
    </w:p>
    <w:p>
      <w:pPr>
        <w:pStyle w:val="7"/>
        <w:spacing w:before="73" w:line="249" w:lineRule="auto"/>
        <w:ind w:left="720" w:right="1410"/>
        <w:rPr>
          <w:rFonts w:hint="default"/>
        </w:rPr>
      </w:pPr>
    </w:p>
    <w:p>
      <w:pPr>
        <w:pStyle w:val="7"/>
        <w:spacing w:before="73" w:line="249" w:lineRule="auto"/>
        <w:ind w:left="720" w:right="1410"/>
        <w:rPr>
          <w:rFonts w:hint="default"/>
        </w:rPr>
      </w:pPr>
      <w:r>
        <w:rPr>
          <w:rFonts w:hint="default"/>
        </w:rPr>
        <w:t>The platform's success is also evident in its engagement metrics. Instagram boasts an average engagement rate per post of around 1.22%, which is significantly higher than other platforms like Facebook and Twitter. This higher engagement rate can be attributed to the platform's user-friendly interface, visually appealing content, and innovative features such as Stories and Reels.</w:t>
      </w:r>
    </w:p>
    <w:p>
      <w:pPr>
        <w:pStyle w:val="7"/>
        <w:spacing w:before="73" w:line="249" w:lineRule="auto"/>
        <w:ind w:left="720" w:right="1410"/>
        <w:rPr>
          <w:rFonts w:hint="default"/>
        </w:rPr>
      </w:pPr>
    </w:p>
    <w:p>
      <w:pPr>
        <w:pStyle w:val="7"/>
        <w:spacing w:before="73" w:line="249" w:lineRule="auto"/>
        <w:ind w:left="720" w:right="1410"/>
        <w:rPr>
          <w:rFonts w:hint="default"/>
        </w:rPr>
      </w:pPr>
      <w:r>
        <w:rPr>
          <w:rFonts w:hint="default"/>
        </w:rPr>
        <w:t>From an economic perspective, Instagram's impact is profound, not only for individual content creators but also for businesses. Over 200 million users visit at least one business profile daily, and more than 130 million users tap on shopping posts each month. This showcases Instagram's evolution into a powerful e-commerce and advertising platform, providing businesses with unprecedented access to potential customers.</w:t>
      </w:r>
    </w:p>
    <w:p>
      <w:pPr>
        <w:pStyle w:val="7"/>
        <w:spacing w:before="73" w:line="249" w:lineRule="auto"/>
        <w:ind w:left="720" w:right="1410"/>
        <w:rPr>
          <w:rFonts w:hint="default"/>
        </w:rPr>
      </w:pPr>
      <w:r>
        <w:rPr>
          <w:rFonts w:hint="default"/>
        </w:rPr>
        <w:t>Comparatively, while other platforms may excel in specific aspects, such as Twitter's real-time information dissemination or LinkedIn's professional networking focus, Instagram has carved a niche as the premier visual storytelling platform. The platform's success is not solely tied to its parent company, Facebook; instead, it has developed its identity and user community, attracting a younger demographic that values creativity, self-expression, and visual communication.</w:t>
      </w:r>
    </w:p>
    <w:p>
      <w:pPr>
        <w:pStyle w:val="7"/>
        <w:spacing w:before="73" w:line="249" w:lineRule="auto"/>
        <w:ind w:left="720" w:right="1410"/>
        <w:rPr>
          <w:rFonts w:hint="default"/>
        </w:rPr>
      </w:pPr>
      <w:r>
        <w:rPr>
          <w:rFonts w:hint="default"/>
        </w:rPr>
        <w:t>Moreover, Instagram's features, such as IGTV and Explore, contribute to its uniqueness, providing a diverse range of content consumption options. The platform's algorithm, leveraging extensive user data, ensures that content is tailored to individual preferences, enhancing the overall user experience and encouraging prolonged engagement.</w:t>
      </w:r>
    </w:p>
    <w:p>
      <w:pPr>
        <w:pStyle w:val="7"/>
        <w:spacing w:before="73" w:line="249" w:lineRule="auto"/>
        <w:ind w:left="720" w:right="1410"/>
        <w:rPr>
          <w:rFonts w:hint="default"/>
        </w:rPr>
      </w:pPr>
      <w:r>
        <w:rPr>
          <w:rFonts w:hint="default"/>
        </w:rPr>
        <w:t>In conclusion, Instagram's indispensability in our lives is a result of its distinctive visual appeal, high engagement rates, and its evolution into a multifaceted platform that transcends traditional social media boundaries. The data-driven comparison with other apps underscores Instagram's unique position, showcasing its capacity to fulfill a myriad of needs, from personal expression to economic opportunities, making it an integral part of the digital landscape.</w:t>
      </w:r>
    </w:p>
    <w:p>
      <w:pPr>
        <w:pStyle w:val="7"/>
        <w:spacing w:before="73" w:line="249" w:lineRule="auto"/>
        <w:ind w:left="720" w:right="1410"/>
        <w:sectPr>
          <w:footerReference r:id="rId6" w:type="default"/>
          <w:pgSz w:w="12240" w:h="15840"/>
          <w:pgMar w:top="1000" w:right="320" w:bottom="1260" w:left="1200" w:header="0" w:footer="1066" w:gutter="0"/>
          <w:cols w:space="720" w:num="1"/>
        </w:sectPr>
      </w:pPr>
    </w:p>
    <w:p>
      <w:pPr>
        <w:spacing w:before="56"/>
        <w:ind w:left="600" w:right="0" w:firstLine="0"/>
        <w:jc w:val="left"/>
        <w:rPr>
          <w:b/>
          <w:sz w:val="36"/>
        </w:rPr>
      </w:pPr>
      <w:r>
        <w:rPr>
          <w:b/>
          <w:sz w:val="36"/>
          <w:u w:val="thick"/>
        </w:rPr>
        <w:t>CHAPTER -03</w:t>
      </w:r>
    </w:p>
    <w:p>
      <w:pPr>
        <w:pStyle w:val="7"/>
        <w:spacing w:before="1"/>
        <w:rPr>
          <w:b/>
          <w:sz w:val="32"/>
        </w:rPr>
      </w:pPr>
    </w:p>
    <w:p>
      <w:pPr>
        <w:spacing w:before="0"/>
        <w:ind w:left="0" w:right="926" w:firstLine="0"/>
        <w:jc w:val="right"/>
        <w:rPr>
          <w:b/>
          <w:spacing w:val="-10"/>
          <w:sz w:val="36"/>
          <w:u w:val="thick"/>
        </w:rPr>
      </w:pPr>
      <w:r>
        <w:pict>
          <v:shape id="_x0000_s1026" o:spid="_x0000_s1026" o:spt="202" type="#_x0000_t202" style="position:absolute;left:0pt;flip:x;margin-left:612pt;margin-top:2.4pt;height:53.45pt;width:28.65pt;mso-position-horizontal-relative:page;mso-wrap-distance-bottom:0pt;mso-wrap-distance-top:0pt;z-index:-251651072;mso-width-relative:page;mso-height-relative:page;" filled="f" stroked="t" coordsize="21600,21600">
            <v:path/>
            <v:fill on="f" focussize="0,0"/>
            <v:stroke weight="0.24pt" color="#D9D9E2" joinstyle="miter"/>
            <v:imagedata o:title=""/>
            <o:lock v:ext="edit" aspectratio="f"/>
            <v:textbox inset="0mm,0mm,0mm,0mm">
              <w:txbxContent>
                <w:p>
                  <w:pPr>
                    <w:spacing w:before="0" w:line="367" w:lineRule="exact"/>
                    <w:ind w:left="28" w:right="0" w:firstLine="0"/>
                    <w:jc w:val="left"/>
                    <w:rPr>
                      <w:b/>
                      <w:sz w:val="32"/>
                    </w:rPr>
                  </w:pPr>
                  <w:bookmarkStart w:id="11" w:name="A. User-Friendly Interface"/>
                  <w:bookmarkEnd w:id="11"/>
                </w:p>
              </w:txbxContent>
            </v:textbox>
            <w10:wrap type="topAndBottom"/>
          </v:shape>
        </w:pict>
      </w:r>
      <w:r>
        <w:rPr>
          <w:b/>
          <w:spacing w:val="-10"/>
          <w:sz w:val="36"/>
          <w:u w:val="thick"/>
        </w:rPr>
        <w:t>Mini</w:t>
      </w:r>
      <w:r>
        <w:rPr>
          <w:b/>
          <w:spacing w:val="-16"/>
          <w:sz w:val="36"/>
          <w:u w:val="thick"/>
        </w:rPr>
        <w:t xml:space="preserve"> </w:t>
      </w:r>
      <w:r>
        <w:rPr>
          <w:b/>
          <w:spacing w:val="-10"/>
          <w:sz w:val="36"/>
          <w:u w:val="thick"/>
        </w:rPr>
        <w:t>Objectives</w:t>
      </w:r>
    </w:p>
    <w:p>
      <w:pPr>
        <w:spacing w:before="0"/>
        <w:ind w:left="0" w:right="926" w:firstLine="0"/>
        <w:jc w:val="both"/>
        <w:rPr>
          <w:b/>
          <w:spacing w:val="-10"/>
          <w:sz w:val="36"/>
          <w:u w:val="thick"/>
        </w:rPr>
      </w:pPr>
    </w:p>
    <w:p>
      <w:pPr>
        <w:numPr>
          <w:ilvl w:val="0"/>
          <w:numId w:val="7"/>
        </w:numPr>
        <w:spacing w:before="0"/>
        <w:ind w:left="420" w:leftChars="0" w:right="926" w:hanging="420" w:firstLineChars="0"/>
        <w:jc w:val="both"/>
        <w:rPr>
          <w:rFonts w:hint="default"/>
          <w:b w:val="0"/>
          <w:bCs/>
          <w:spacing w:val="-10"/>
          <w:sz w:val="24"/>
          <w:szCs w:val="18"/>
          <w:u w:val="none"/>
        </w:rPr>
      </w:pPr>
      <w:r>
        <w:rPr>
          <w:rFonts w:hint="default"/>
          <w:b w:val="0"/>
          <w:bCs/>
          <w:spacing w:val="-10"/>
          <w:sz w:val="24"/>
          <w:szCs w:val="18"/>
          <w:u w:val="none"/>
        </w:rPr>
        <w:t>Responsive Design:</w:t>
      </w:r>
    </w:p>
    <w:p>
      <w:pPr>
        <w:numPr>
          <w:numId w:val="0"/>
        </w:numPr>
        <w:spacing w:before="0"/>
        <w:ind w:leftChars="0" w:right="926" w:rightChars="0"/>
        <w:jc w:val="both"/>
        <w:rPr>
          <w:rFonts w:hint="default"/>
          <w:b w:val="0"/>
          <w:bCs/>
          <w:spacing w:val="-10"/>
          <w:sz w:val="24"/>
          <w:szCs w:val="18"/>
          <w:u w:val="none"/>
        </w:rPr>
      </w:pPr>
      <w:r>
        <w:rPr>
          <w:rFonts w:hint="default"/>
          <w:b w:val="0"/>
          <w:bCs/>
          <w:spacing w:val="-10"/>
          <w:sz w:val="24"/>
          <w:szCs w:val="18"/>
          <w:u w:val="none"/>
        </w:rPr>
        <w:t>Ensure that the user interface is responsive, adapting seamlessly to various screen sizes and devices. This involves implementing a mobile-first approach to provide a consistent user experience.</w:t>
      </w:r>
    </w:p>
    <w:p>
      <w:pPr>
        <w:numPr>
          <w:numId w:val="0"/>
        </w:numPr>
        <w:spacing w:before="0"/>
        <w:ind w:leftChars="0" w:right="926" w:rightChars="0"/>
        <w:jc w:val="both"/>
        <w:rPr>
          <w:rFonts w:hint="default"/>
          <w:b w:val="0"/>
          <w:bCs/>
          <w:spacing w:val="-10"/>
          <w:sz w:val="24"/>
          <w:szCs w:val="18"/>
          <w:u w:val="none"/>
        </w:rPr>
      </w:pPr>
    </w:p>
    <w:p>
      <w:pPr>
        <w:numPr>
          <w:ilvl w:val="0"/>
          <w:numId w:val="7"/>
        </w:numPr>
        <w:spacing w:before="0"/>
        <w:ind w:left="420" w:leftChars="0" w:right="926" w:hanging="420" w:firstLineChars="0"/>
        <w:jc w:val="both"/>
        <w:rPr>
          <w:rFonts w:hint="default"/>
          <w:b w:val="0"/>
          <w:bCs/>
          <w:spacing w:val="-10"/>
          <w:sz w:val="24"/>
          <w:szCs w:val="18"/>
          <w:u w:val="none"/>
        </w:rPr>
      </w:pPr>
      <w:r>
        <w:rPr>
          <w:rFonts w:hint="default"/>
          <w:b w:val="0"/>
          <w:bCs/>
          <w:spacing w:val="-10"/>
          <w:sz w:val="24"/>
          <w:szCs w:val="18"/>
          <w:u w:val="none"/>
        </w:rPr>
        <w:t>User Authentication:</w:t>
      </w:r>
    </w:p>
    <w:p>
      <w:pPr>
        <w:numPr>
          <w:numId w:val="0"/>
        </w:numPr>
        <w:spacing w:before="0"/>
        <w:ind w:leftChars="0" w:right="926" w:rightChars="0"/>
        <w:jc w:val="both"/>
        <w:rPr>
          <w:rFonts w:hint="default"/>
          <w:b w:val="0"/>
          <w:bCs/>
          <w:spacing w:val="-10"/>
          <w:sz w:val="24"/>
          <w:szCs w:val="18"/>
          <w:u w:val="none"/>
        </w:rPr>
      </w:pPr>
      <w:r>
        <w:rPr>
          <w:rFonts w:hint="default"/>
          <w:b w:val="0"/>
          <w:bCs/>
          <w:spacing w:val="-10"/>
          <w:sz w:val="24"/>
          <w:szCs w:val="18"/>
          <w:u w:val="none"/>
        </w:rPr>
        <w:t>Implement a user authentication system to allow users to sign up, log in, and manage their profiles. This includes features like password recovery and profile picture uploads.</w:t>
      </w:r>
    </w:p>
    <w:p>
      <w:pPr>
        <w:numPr>
          <w:numId w:val="0"/>
        </w:numPr>
        <w:spacing w:before="0"/>
        <w:ind w:leftChars="0" w:right="926" w:rightChars="0"/>
        <w:jc w:val="both"/>
        <w:rPr>
          <w:rFonts w:hint="default"/>
          <w:b w:val="0"/>
          <w:bCs/>
          <w:spacing w:val="-10"/>
          <w:sz w:val="24"/>
          <w:szCs w:val="18"/>
          <w:u w:val="none"/>
        </w:rPr>
      </w:pPr>
    </w:p>
    <w:p>
      <w:pPr>
        <w:numPr>
          <w:ilvl w:val="0"/>
          <w:numId w:val="7"/>
        </w:numPr>
        <w:spacing w:before="0"/>
        <w:ind w:left="420" w:leftChars="0" w:right="926" w:hanging="420" w:firstLineChars="0"/>
        <w:jc w:val="both"/>
        <w:rPr>
          <w:rFonts w:hint="default"/>
          <w:b w:val="0"/>
          <w:bCs/>
          <w:spacing w:val="-10"/>
          <w:sz w:val="24"/>
          <w:szCs w:val="18"/>
          <w:u w:val="none"/>
        </w:rPr>
      </w:pPr>
      <w:r>
        <w:rPr>
          <w:rFonts w:hint="default"/>
          <w:b w:val="0"/>
          <w:bCs/>
          <w:spacing w:val="-10"/>
          <w:sz w:val="24"/>
          <w:szCs w:val="18"/>
          <w:u w:val="none"/>
        </w:rPr>
        <w:t>Photo and Video Upload:</w:t>
      </w:r>
    </w:p>
    <w:p>
      <w:pPr>
        <w:numPr>
          <w:numId w:val="0"/>
        </w:numPr>
        <w:spacing w:before="0"/>
        <w:ind w:leftChars="0" w:right="926" w:rightChars="0"/>
        <w:jc w:val="both"/>
        <w:rPr>
          <w:rFonts w:hint="default"/>
          <w:b w:val="0"/>
          <w:bCs/>
          <w:spacing w:val="-10"/>
          <w:sz w:val="24"/>
          <w:szCs w:val="18"/>
          <w:u w:val="none"/>
        </w:rPr>
      </w:pPr>
      <w:r>
        <w:rPr>
          <w:rFonts w:hint="default"/>
          <w:b w:val="0"/>
          <w:bCs/>
          <w:spacing w:val="-10"/>
          <w:sz w:val="24"/>
          <w:szCs w:val="18"/>
          <w:u w:val="none"/>
        </w:rPr>
        <w:t>Create functionality for users to upload photos and videos. Include options for users to add captions, apply filters, and edit their media before posting.</w:t>
      </w:r>
    </w:p>
    <w:p>
      <w:pPr>
        <w:numPr>
          <w:numId w:val="0"/>
        </w:numPr>
        <w:spacing w:before="0"/>
        <w:ind w:leftChars="0" w:right="926" w:rightChars="0"/>
        <w:jc w:val="both"/>
        <w:rPr>
          <w:rFonts w:hint="default"/>
          <w:b w:val="0"/>
          <w:bCs/>
          <w:spacing w:val="-10"/>
          <w:sz w:val="24"/>
          <w:szCs w:val="18"/>
          <w:u w:val="none"/>
        </w:rPr>
      </w:pPr>
    </w:p>
    <w:p>
      <w:pPr>
        <w:numPr>
          <w:ilvl w:val="0"/>
          <w:numId w:val="7"/>
        </w:numPr>
        <w:spacing w:before="0"/>
        <w:ind w:left="420" w:leftChars="0" w:right="926" w:hanging="420" w:firstLineChars="0"/>
        <w:jc w:val="both"/>
        <w:rPr>
          <w:rFonts w:hint="default"/>
          <w:b w:val="0"/>
          <w:bCs/>
          <w:spacing w:val="-10"/>
          <w:sz w:val="24"/>
          <w:szCs w:val="18"/>
          <w:u w:val="none"/>
        </w:rPr>
      </w:pPr>
      <w:r>
        <w:rPr>
          <w:rFonts w:hint="default"/>
          <w:b w:val="0"/>
          <w:bCs/>
          <w:spacing w:val="-10"/>
          <w:sz w:val="24"/>
          <w:szCs w:val="18"/>
          <w:u w:val="none"/>
        </w:rPr>
        <w:t>Interactive Feed:</w:t>
      </w:r>
    </w:p>
    <w:p>
      <w:pPr>
        <w:numPr>
          <w:numId w:val="0"/>
        </w:numPr>
        <w:spacing w:before="0"/>
        <w:ind w:leftChars="0" w:right="926" w:rightChars="0"/>
        <w:jc w:val="both"/>
        <w:rPr>
          <w:rFonts w:hint="default"/>
          <w:b w:val="0"/>
          <w:bCs/>
          <w:spacing w:val="-10"/>
          <w:sz w:val="24"/>
          <w:szCs w:val="18"/>
          <w:u w:val="none"/>
        </w:rPr>
      </w:pPr>
      <w:r>
        <w:rPr>
          <w:rFonts w:hint="default"/>
          <w:b w:val="0"/>
          <w:bCs/>
          <w:spacing w:val="-10"/>
          <w:sz w:val="24"/>
          <w:szCs w:val="18"/>
          <w:u w:val="none"/>
        </w:rPr>
        <w:t>Develop a dynamic and interactive feed that displays user posts. Include features like likes, comments, and the ability to click on a post to view more details.</w:t>
      </w:r>
    </w:p>
    <w:p>
      <w:pPr>
        <w:numPr>
          <w:numId w:val="0"/>
        </w:numPr>
        <w:spacing w:before="0"/>
        <w:ind w:leftChars="0" w:right="926" w:rightChars="0"/>
        <w:jc w:val="both"/>
        <w:rPr>
          <w:rFonts w:hint="default"/>
          <w:b w:val="0"/>
          <w:bCs/>
          <w:spacing w:val="-10"/>
          <w:sz w:val="24"/>
          <w:szCs w:val="18"/>
          <w:u w:val="none"/>
        </w:rPr>
      </w:pPr>
    </w:p>
    <w:p>
      <w:pPr>
        <w:numPr>
          <w:ilvl w:val="0"/>
          <w:numId w:val="7"/>
        </w:numPr>
        <w:spacing w:before="0"/>
        <w:ind w:left="420" w:leftChars="0" w:right="926" w:hanging="420" w:firstLineChars="0"/>
        <w:jc w:val="both"/>
        <w:rPr>
          <w:rFonts w:hint="default"/>
          <w:b w:val="0"/>
          <w:bCs/>
          <w:spacing w:val="-10"/>
          <w:sz w:val="24"/>
          <w:szCs w:val="18"/>
          <w:u w:val="none"/>
        </w:rPr>
      </w:pPr>
      <w:r>
        <w:rPr>
          <w:rFonts w:hint="default"/>
          <w:b w:val="0"/>
          <w:bCs/>
          <w:spacing w:val="-10"/>
          <w:sz w:val="24"/>
          <w:szCs w:val="18"/>
          <w:u w:val="none"/>
        </w:rPr>
        <w:t>Stories and Highlights:</w:t>
      </w:r>
    </w:p>
    <w:p>
      <w:pPr>
        <w:numPr>
          <w:numId w:val="0"/>
        </w:numPr>
        <w:spacing w:before="0"/>
        <w:ind w:leftChars="0" w:right="926" w:rightChars="0"/>
        <w:jc w:val="both"/>
        <w:rPr>
          <w:rFonts w:hint="default"/>
          <w:b w:val="0"/>
          <w:bCs/>
          <w:spacing w:val="-10"/>
          <w:sz w:val="24"/>
          <w:szCs w:val="18"/>
          <w:u w:val="none"/>
        </w:rPr>
      </w:pPr>
      <w:r>
        <w:rPr>
          <w:rFonts w:hint="default"/>
          <w:b w:val="0"/>
          <w:bCs/>
          <w:spacing w:val="-10"/>
          <w:sz w:val="24"/>
          <w:szCs w:val="18"/>
          <w:u w:val="none"/>
        </w:rPr>
        <w:t>Integrate a Stories feature that allows users to post temporary content, and Highlights that enable users to curate and showcase their best Stories on their profiles.</w:t>
      </w:r>
    </w:p>
    <w:p>
      <w:pPr>
        <w:numPr>
          <w:numId w:val="0"/>
        </w:numPr>
        <w:spacing w:before="0"/>
        <w:ind w:leftChars="0" w:right="926" w:rightChars="0"/>
        <w:jc w:val="both"/>
        <w:rPr>
          <w:rFonts w:hint="default"/>
          <w:b w:val="0"/>
          <w:bCs/>
          <w:spacing w:val="-10"/>
          <w:sz w:val="24"/>
          <w:szCs w:val="18"/>
          <w:u w:val="none"/>
          <w:lang w:val="en-US"/>
        </w:rPr>
      </w:pPr>
    </w:p>
    <w:p>
      <w:pPr>
        <w:numPr>
          <w:ilvl w:val="0"/>
          <w:numId w:val="7"/>
        </w:numPr>
        <w:spacing w:before="0"/>
        <w:ind w:left="420" w:leftChars="0" w:right="926" w:hanging="420" w:firstLineChars="0"/>
        <w:jc w:val="both"/>
        <w:rPr>
          <w:rFonts w:hint="default"/>
          <w:b w:val="0"/>
          <w:bCs/>
          <w:spacing w:val="-10"/>
          <w:sz w:val="24"/>
          <w:szCs w:val="18"/>
          <w:u w:val="none"/>
        </w:rPr>
      </w:pPr>
      <w:r>
        <w:rPr>
          <w:rFonts w:hint="default"/>
          <w:b w:val="0"/>
          <w:bCs/>
          <w:spacing w:val="-10"/>
          <w:sz w:val="24"/>
          <w:szCs w:val="18"/>
          <w:u w:val="none"/>
        </w:rPr>
        <w:t>Explore Page:</w:t>
      </w:r>
    </w:p>
    <w:p>
      <w:pPr>
        <w:numPr>
          <w:numId w:val="0"/>
        </w:numPr>
        <w:spacing w:before="0"/>
        <w:ind w:leftChars="0" w:right="926" w:rightChars="0"/>
        <w:jc w:val="both"/>
        <w:rPr>
          <w:rFonts w:hint="default"/>
          <w:b w:val="0"/>
          <w:bCs/>
          <w:spacing w:val="-10"/>
          <w:sz w:val="24"/>
          <w:szCs w:val="18"/>
          <w:u w:val="none"/>
        </w:rPr>
      </w:pPr>
      <w:r>
        <w:rPr>
          <w:rFonts w:hint="default"/>
          <w:b w:val="0"/>
          <w:bCs/>
          <w:spacing w:val="-10"/>
          <w:sz w:val="24"/>
          <w:szCs w:val="18"/>
          <w:u w:val="none"/>
        </w:rPr>
        <w:t>Design an Explore page that suggests content to users based on their interests, interactions, and trending topics. Implement smooth transitions and an engaging user interface.</w:t>
      </w:r>
    </w:p>
    <w:p>
      <w:pPr>
        <w:numPr>
          <w:numId w:val="0"/>
        </w:numPr>
        <w:spacing w:before="0"/>
        <w:ind w:leftChars="0" w:right="926" w:rightChars="0"/>
        <w:jc w:val="both"/>
        <w:rPr>
          <w:rFonts w:hint="default"/>
          <w:b w:val="0"/>
          <w:bCs/>
          <w:spacing w:val="-10"/>
          <w:sz w:val="24"/>
          <w:szCs w:val="18"/>
          <w:u w:val="none"/>
        </w:rPr>
      </w:pPr>
    </w:p>
    <w:p>
      <w:pPr>
        <w:numPr>
          <w:ilvl w:val="0"/>
          <w:numId w:val="7"/>
        </w:numPr>
        <w:spacing w:before="0"/>
        <w:ind w:left="420" w:leftChars="0" w:right="926" w:hanging="420" w:firstLineChars="0"/>
        <w:jc w:val="both"/>
        <w:rPr>
          <w:rFonts w:hint="default"/>
          <w:b w:val="0"/>
          <w:bCs/>
          <w:spacing w:val="-10"/>
          <w:sz w:val="24"/>
          <w:szCs w:val="18"/>
          <w:u w:val="none"/>
        </w:rPr>
      </w:pPr>
      <w:r>
        <w:rPr>
          <w:rFonts w:hint="default"/>
          <w:b w:val="0"/>
          <w:bCs/>
          <w:spacing w:val="-10"/>
          <w:sz w:val="24"/>
          <w:szCs w:val="18"/>
          <w:u w:val="none"/>
        </w:rPr>
        <w:t>Direct Messaging:</w:t>
      </w:r>
    </w:p>
    <w:p>
      <w:pPr>
        <w:numPr>
          <w:numId w:val="0"/>
        </w:numPr>
        <w:spacing w:before="0"/>
        <w:ind w:leftChars="0" w:right="926" w:rightChars="0"/>
        <w:jc w:val="both"/>
        <w:rPr>
          <w:rFonts w:hint="default"/>
          <w:b w:val="0"/>
          <w:bCs/>
          <w:spacing w:val="-10"/>
          <w:sz w:val="24"/>
          <w:szCs w:val="18"/>
          <w:u w:val="none"/>
        </w:rPr>
      </w:pPr>
      <w:r>
        <w:rPr>
          <w:rFonts w:hint="default"/>
          <w:b w:val="0"/>
          <w:bCs/>
          <w:spacing w:val="-10"/>
          <w:sz w:val="24"/>
          <w:szCs w:val="18"/>
          <w:u w:val="none"/>
        </w:rPr>
        <w:t>Incorporate a direct messaging system, enabling users to send private messages, photos, and videos to each other. Include notifications for new messages.</w:t>
      </w:r>
    </w:p>
    <w:p>
      <w:pPr>
        <w:numPr>
          <w:numId w:val="0"/>
        </w:numPr>
        <w:spacing w:before="0"/>
        <w:ind w:leftChars="0" w:right="926" w:rightChars="0"/>
        <w:jc w:val="both"/>
        <w:rPr>
          <w:rFonts w:hint="default"/>
          <w:b w:val="0"/>
          <w:bCs/>
          <w:spacing w:val="-10"/>
          <w:sz w:val="24"/>
          <w:szCs w:val="18"/>
          <w:u w:val="none"/>
        </w:rPr>
      </w:pPr>
    </w:p>
    <w:p>
      <w:pPr>
        <w:numPr>
          <w:ilvl w:val="0"/>
          <w:numId w:val="7"/>
        </w:numPr>
        <w:spacing w:before="0"/>
        <w:ind w:left="420" w:leftChars="0" w:right="926" w:hanging="420" w:firstLineChars="0"/>
        <w:jc w:val="both"/>
        <w:rPr>
          <w:rFonts w:hint="default"/>
          <w:b w:val="0"/>
          <w:bCs/>
          <w:spacing w:val="-10"/>
          <w:sz w:val="24"/>
          <w:szCs w:val="18"/>
          <w:u w:val="none"/>
        </w:rPr>
      </w:pPr>
      <w:r>
        <w:rPr>
          <w:rFonts w:hint="default"/>
          <w:b w:val="0"/>
          <w:bCs/>
          <w:spacing w:val="-10"/>
          <w:sz w:val="24"/>
          <w:szCs w:val="18"/>
          <w:u w:val="none"/>
        </w:rPr>
        <w:t>User Profile:</w:t>
      </w:r>
    </w:p>
    <w:p>
      <w:pPr>
        <w:numPr>
          <w:numId w:val="0"/>
        </w:numPr>
        <w:spacing w:before="0"/>
        <w:ind w:leftChars="0" w:right="926" w:rightChars="0"/>
        <w:jc w:val="both"/>
        <w:rPr>
          <w:rFonts w:hint="default"/>
          <w:b w:val="0"/>
          <w:bCs/>
          <w:spacing w:val="-10"/>
          <w:sz w:val="24"/>
          <w:szCs w:val="18"/>
          <w:u w:val="none"/>
        </w:rPr>
      </w:pPr>
      <w:r>
        <w:rPr>
          <w:rFonts w:hint="default"/>
          <w:b w:val="0"/>
          <w:bCs/>
          <w:spacing w:val="-10"/>
          <w:sz w:val="24"/>
          <w:szCs w:val="18"/>
          <w:u w:val="none"/>
        </w:rPr>
        <w:t>Develop user profile pages where individuals can view and edit their profiles, including details such as bio, profile picture, and a grid of their posts.</w:t>
      </w:r>
    </w:p>
    <w:p>
      <w:pPr>
        <w:numPr>
          <w:numId w:val="0"/>
        </w:numPr>
        <w:spacing w:before="0"/>
        <w:ind w:leftChars="0" w:right="926" w:rightChars="0"/>
        <w:jc w:val="both"/>
        <w:rPr>
          <w:rFonts w:hint="default"/>
          <w:b w:val="0"/>
          <w:bCs/>
          <w:spacing w:val="-10"/>
          <w:sz w:val="24"/>
          <w:szCs w:val="18"/>
          <w:u w:val="none"/>
        </w:rPr>
      </w:pPr>
    </w:p>
    <w:p>
      <w:pPr>
        <w:numPr>
          <w:ilvl w:val="0"/>
          <w:numId w:val="7"/>
        </w:numPr>
        <w:spacing w:before="0"/>
        <w:ind w:left="420" w:leftChars="0" w:right="926" w:hanging="420" w:firstLineChars="0"/>
        <w:jc w:val="both"/>
        <w:rPr>
          <w:rFonts w:hint="default"/>
          <w:b w:val="0"/>
          <w:bCs/>
          <w:spacing w:val="-10"/>
          <w:sz w:val="24"/>
          <w:szCs w:val="18"/>
          <w:u w:val="none"/>
        </w:rPr>
      </w:pPr>
      <w:r>
        <w:rPr>
          <w:rFonts w:hint="default"/>
          <w:b w:val="0"/>
          <w:bCs/>
          <w:spacing w:val="-10"/>
          <w:sz w:val="24"/>
          <w:szCs w:val="18"/>
          <w:u w:val="none"/>
        </w:rPr>
        <w:t>Notifications:</w:t>
      </w:r>
    </w:p>
    <w:p>
      <w:pPr>
        <w:numPr>
          <w:numId w:val="0"/>
        </w:numPr>
        <w:spacing w:before="0"/>
        <w:ind w:leftChars="0" w:right="926" w:rightChars="0"/>
        <w:jc w:val="both"/>
        <w:rPr>
          <w:b/>
          <w:sz w:val="20"/>
        </w:rPr>
      </w:pPr>
      <w:r>
        <w:rPr>
          <w:rFonts w:hint="default"/>
          <w:b w:val="0"/>
          <w:bCs/>
          <w:spacing w:val="-10"/>
          <w:sz w:val="24"/>
          <w:szCs w:val="18"/>
          <w:u w:val="none"/>
        </w:rPr>
        <w:t>Implement a notification system to alert users about likes, comments, new followers, and other relevant activities. Ensure that notifications are real-time and visually appealing.</w:t>
      </w:r>
      <w:r>
        <w:pict>
          <v:shape id="_x0000_s1037" o:spid="_x0000_s1037" o:spt="202" type="#_x0000_t202" style="position:absolute;left:0pt;margin-left:88.45pt;margin-top:179.65pt;height:18.75pt;width:467.75pt;mso-position-horizontal-relative:page;mso-wrap-distance-bottom:0pt;mso-wrap-distance-top:0pt;z-index:-251650048;mso-width-relative:page;mso-height-relative:page;" filled="f" stroked="t" coordsize="21600,21600">
            <v:path/>
            <v:fill on="f" focussize="0,0"/>
            <v:stroke weight="0.24pt" color="#D9D9E2"/>
            <v:imagedata o:title=""/>
            <o:lock v:ext="edit"/>
            <v:textbox inset="0mm,0mm,0mm,0mm">
              <w:txbxContent>
                <w:p>
                  <w:pPr>
                    <w:spacing w:before="0" w:line="367" w:lineRule="exact"/>
                    <w:ind w:right="0"/>
                    <w:jc w:val="left"/>
                    <w:rPr>
                      <w:b/>
                      <w:sz w:val="32"/>
                    </w:rPr>
                  </w:pPr>
                  <w:bookmarkStart w:id="12" w:name="B. Efficient Ordering Process"/>
                  <w:bookmarkEnd w:id="12"/>
                </w:p>
              </w:txbxContent>
            </v:textbox>
            <w10:wrap type="topAndBottom"/>
          </v:shape>
        </w:pict>
      </w:r>
      <w:r>
        <w:pict>
          <v:shape id="_x0000_s1048" o:spid="_x0000_s1048" o:spt="202" type="#_x0000_t202" style="position:absolute;left:0pt;margin-left:88.45pt;margin-top:359.2pt;height:19pt;width:467.75pt;mso-position-horizontal-relative:page;mso-wrap-distance-bottom:0pt;mso-wrap-distance-top:0pt;z-index:-251649024;mso-width-relative:page;mso-height-relative:page;" filled="f" stroked="t" coordsize="21600,21600">
            <v:path/>
            <v:fill on="f" focussize="0,0"/>
            <v:stroke weight="0.24pt" color="#D9D9E2"/>
            <v:imagedata o:title=""/>
            <o:lock v:ext="edit"/>
            <v:textbox inset="0mm,0mm,0mm,0mm">
              <w:txbxContent>
                <w:p>
                  <w:pPr>
                    <w:spacing w:before="0" w:line="367" w:lineRule="exact"/>
                    <w:ind w:left="28" w:right="0" w:firstLine="0"/>
                    <w:jc w:val="left"/>
                    <w:rPr>
                      <w:b/>
                      <w:sz w:val="32"/>
                    </w:rPr>
                  </w:pPr>
                </w:p>
              </w:txbxContent>
            </v:textbox>
            <w10:wrap type="topAndBottom"/>
          </v:shape>
        </w:pict>
      </w:r>
      <w:r>
        <w:pict>
          <v:shape id="_x0000_s1053" o:spid="_x0000_s1053" style="position:absolute;left:0pt;margin-left:90pt;margin-top:14.4pt;height:0.3pt;width:464.65pt;mso-position-horizontal-relative:page;mso-wrap-distance-bottom:0pt;mso-wrap-distance-top:0pt;z-index:-251648000;mso-width-relative:page;mso-height-relative:page;" fillcolor="#9F9F9F" filled="t" stroked="f" coordorigin="1800,289" coordsize="9293,6" path="m11092,290l11088,290,11088,289,1800,289,1800,294,1800,294,1800,295,1805,295,11087,295,11087,294,11088,295,11092,295,11092,290xe">
            <v:path arrowok="t"/>
            <v:fill on="t" focussize="0,0"/>
            <v:stroke on="f"/>
            <v:imagedata o:title=""/>
            <o:lock v:ext="edit"/>
            <w10:wrap type="topAndBottom"/>
          </v:shape>
        </w:pict>
      </w:r>
      <w:r>
        <w:pict>
          <v:shape id="_x0000_s1055" o:spid="_x0000_s1055" o:spt="202" type="#_x0000_t202" style="position:absolute;left:0pt;flip:y;margin-left:394.1pt;margin-top:-579.6pt;height:6pt;width:467.75pt;mso-position-horizontal-relative:page;mso-wrap-distance-bottom:0pt;mso-wrap-distance-top:0pt;z-index:-251646976;mso-width-relative:page;mso-height-relative:page;" filled="f" stroked="t" coordsize="21600,21600">
            <v:path/>
            <v:fill on="f" focussize="0,0"/>
            <v:stroke weight="0.24pt" color="#D9D9E2" joinstyle="miter"/>
            <v:imagedata o:title=""/>
            <o:lock v:ext="edit" aspectratio="f"/>
            <v:textbox inset="0mm,0mm,0mm,0mm">
              <w:txbxContent>
                <w:p>
                  <w:pPr>
                    <w:pStyle w:val="7"/>
                    <w:rPr>
                      <w:b/>
                      <w:sz w:val="36"/>
                    </w:rPr>
                  </w:pPr>
                </w:p>
                <w:p>
                  <w:pPr>
                    <w:spacing w:before="276"/>
                    <w:ind w:left="28" w:right="0" w:firstLine="0"/>
                    <w:jc w:val="left"/>
                    <w:rPr>
                      <w:b/>
                      <w:sz w:val="32"/>
                    </w:rPr>
                  </w:pPr>
                  <w:bookmarkStart w:id="14" w:name="A. Inclusions"/>
                  <w:bookmarkEnd w:id="14"/>
                </w:p>
              </w:txbxContent>
            </v:textbox>
            <w10:wrap type="topAndBottom"/>
          </v:shape>
        </w:pict>
      </w:r>
    </w:p>
    <w:p>
      <w:pPr>
        <w:pStyle w:val="7"/>
        <w:spacing w:before="9"/>
        <w:rPr>
          <w:b/>
          <w:sz w:val="20"/>
        </w:rPr>
      </w:pPr>
      <w:r>
        <w:pict>
          <v:shape id="_x0000_s1054" o:spid="_x0000_s1054" o:spt="202" type="#_x0000_t202" style="position:absolute;left:0pt;margin-left:70.35pt;margin-top:0.45pt;height:26.65pt;width:449.7pt;mso-position-horizontal-relative:page;mso-wrap-distance-bottom:0pt;mso-wrap-distance-top:0pt;z-index:-251646976;mso-width-relative:page;mso-height-relative:page;" filled="f" stroked="t" coordsize="21600,21600">
            <v:path/>
            <v:fill on="f" focussize="0,0"/>
            <v:stroke weight="0.24pt" color="#D9D9E2" joinstyle="miter"/>
            <v:imagedata o:title=""/>
            <o:lock v:ext="edit" aspectratio="f"/>
            <v:textbox inset="0mm,0mm,0mm,0mm">
              <w:txbxContent>
                <w:p>
                  <w:pPr>
                    <w:spacing w:before="3"/>
                    <w:ind w:left="28" w:right="0" w:firstLine="0"/>
                    <w:jc w:val="left"/>
                    <w:rPr>
                      <w:rFonts w:ascii="Calibri"/>
                      <w:b/>
                      <w:sz w:val="36"/>
                      <w:u w:val="none"/>
                    </w:rPr>
                  </w:pPr>
                  <w:bookmarkStart w:id="13" w:name="2. Scope of the Project"/>
                  <w:bookmarkEnd w:id="13"/>
                  <w:r>
                    <w:rPr>
                      <w:rFonts w:ascii="Calibri"/>
                      <w:b/>
                      <w:spacing w:val="-6"/>
                      <w:sz w:val="36"/>
                      <w:u w:val="none"/>
                    </w:rPr>
                    <w:t xml:space="preserve"> </w:t>
                  </w:r>
                  <w:r>
                    <w:rPr>
                      <w:rFonts w:ascii="Calibri"/>
                      <w:b/>
                      <w:sz w:val="36"/>
                      <w:u w:val="none"/>
                    </w:rPr>
                    <w:t>Scope</w:t>
                  </w:r>
                  <w:r>
                    <w:rPr>
                      <w:rFonts w:ascii="Calibri"/>
                      <w:b/>
                      <w:spacing w:val="-4"/>
                      <w:sz w:val="36"/>
                      <w:u w:val="none"/>
                    </w:rPr>
                    <w:t xml:space="preserve"> </w:t>
                  </w:r>
                  <w:r>
                    <w:rPr>
                      <w:rFonts w:ascii="Calibri"/>
                      <w:b/>
                      <w:sz w:val="36"/>
                      <w:u w:val="none"/>
                    </w:rPr>
                    <w:t>of</w:t>
                  </w:r>
                  <w:r>
                    <w:rPr>
                      <w:rFonts w:ascii="Calibri"/>
                      <w:b/>
                      <w:spacing w:val="-6"/>
                      <w:sz w:val="36"/>
                      <w:u w:val="none"/>
                    </w:rPr>
                    <w:t xml:space="preserve"> </w:t>
                  </w:r>
                  <w:r>
                    <w:rPr>
                      <w:rFonts w:ascii="Calibri"/>
                      <w:b/>
                      <w:sz w:val="36"/>
                      <w:u w:val="none"/>
                    </w:rPr>
                    <w:t>the</w:t>
                  </w:r>
                  <w:r>
                    <w:rPr>
                      <w:rFonts w:ascii="Calibri"/>
                      <w:b/>
                      <w:spacing w:val="-5"/>
                      <w:sz w:val="36"/>
                      <w:u w:val="none"/>
                    </w:rPr>
                    <w:t xml:space="preserve"> </w:t>
                  </w:r>
                  <w:r>
                    <w:rPr>
                      <w:rFonts w:ascii="Calibri"/>
                      <w:b/>
                      <w:sz w:val="36"/>
                      <w:u w:val="none"/>
                    </w:rPr>
                    <w:t>Project</w:t>
                  </w:r>
                </w:p>
              </w:txbxContent>
            </v:textbox>
            <w10:wrap type="topAndBottom"/>
          </v:shape>
        </w:pict>
      </w:r>
    </w:p>
    <w:p>
      <w:pPr>
        <w:pStyle w:val="7"/>
        <w:spacing w:before="2"/>
        <w:rPr>
          <w:b w:val="0"/>
          <w:bCs/>
          <w:sz w:val="22"/>
          <w:szCs w:val="40"/>
        </w:rPr>
      </w:pPr>
    </w:p>
    <w:p>
      <w:pPr>
        <w:pStyle w:val="7"/>
        <w:spacing w:before="7" w:after="1"/>
        <w:rPr>
          <w:rFonts w:hint="default"/>
          <w:b w:val="0"/>
          <w:bCs/>
          <w:sz w:val="28"/>
          <w:szCs w:val="40"/>
          <w:lang w:val="en-US"/>
        </w:rPr>
      </w:pPr>
      <w:r>
        <w:rPr>
          <w:rFonts w:hint="default"/>
          <w:b w:val="0"/>
          <w:bCs/>
          <w:sz w:val="28"/>
          <w:szCs w:val="40"/>
        </w:rPr>
        <w:t>User Authentication and Profile Management</w:t>
      </w:r>
      <w:r>
        <w:rPr>
          <w:rFonts w:hint="default"/>
          <w:b w:val="0"/>
          <w:bCs/>
          <w:sz w:val="28"/>
          <w:szCs w:val="40"/>
          <w:lang w:val="en-US"/>
        </w:rPr>
        <w:t>.</w:t>
      </w:r>
    </w:p>
    <w:p>
      <w:pPr>
        <w:pStyle w:val="7"/>
        <w:spacing w:before="7" w:after="1"/>
        <w:rPr>
          <w:rFonts w:hint="default"/>
          <w:b w:val="0"/>
          <w:bCs/>
          <w:sz w:val="28"/>
          <w:szCs w:val="40"/>
        </w:rPr>
      </w:pPr>
    </w:p>
    <w:p>
      <w:pPr>
        <w:pStyle w:val="7"/>
        <w:spacing w:before="7" w:after="1"/>
        <w:rPr>
          <w:rFonts w:hint="default"/>
          <w:b w:val="0"/>
          <w:bCs/>
          <w:sz w:val="28"/>
          <w:szCs w:val="40"/>
        </w:rPr>
      </w:pPr>
      <w:r>
        <w:rPr>
          <w:rFonts w:hint="default"/>
          <w:b w:val="0"/>
          <w:bCs/>
          <w:sz w:val="28"/>
          <w:szCs w:val="40"/>
        </w:rPr>
        <w:t>Implement secure user authentication with features for account creation, login, and password recovery.</w:t>
      </w:r>
    </w:p>
    <w:p>
      <w:pPr>
        <w:pStyle w:val="7"/>
        <w:spacing w:before="7" w:after="1"/>
        <w:rPr>
          <w:rFonts w:hint="default"/>
          <w:b w:val="0"/>
          <w:bCs/>
          <w:sz w:val="28"/>
          <w:szCs w:val="40"/>
        </w:rPr>
      </w:pPr>
      <w:r>
        <w:rPr>
          <w:rFonts w:hint="default"/>
          <w:b w:val="0"/>
          <w:bCs/>
          <w:sz w:val="28"/>
          <w:szCs w:val="40"/>
        </w:rPr>
        <w:t>Enable users to create and customize profiles with profile pictures, bios, and privacy settings.</w:t>
      </w:r>
    </w:p>
    <w:p>
      <w:pPr>
        <w:pStyle w:val="7"/>
        <w:spacing w:before="7" w:after="1"/>
        <w:rPr>
          <w:rFonts w:hint="default"/>
          <w:b w:val="0"/>
          <w:bCs/>
          <w:sz w:val="28"/>
          <w:szCs w:val="40"/>
          <w:lang w:val="en-US"/>
        </w:rPr>
      </w:pPr>
      <w:r>
        <w:rPr>
          <w:rFonts w:hint="default"/>
          <w:b w:val="0"/>
          <w:bCs/>
          <w:sz w:val="28"/>
          <w:szCs w:val="40"/>
        </w:rPr>
        <w:t>Content Sharing and Feed</w:t>
      </w:r>
      <w:r>
        <w:rPr>
          <w:rFonts w:hint="default"/>
          <w:b w:val="0"/>
          <w:bCs/>
          <w:sz w:val="28"/>
          <w:szCs w:val="40"/>
          <w:lang w:val="en-US"/>
        </w:rPr>
        <w:t>.</w:t>
      </w:r>
    </w:p>
    <w:p>
      <w:pPr>
        <w:pStyle w:val="7"/>
        <w:spacing w:before="7" w:after="1"/>
        <w:rPr>
          <w:rFonts w:hint="default"/>
          <w:b w:val="0"/>
          <w:bCs/>
          <w:sz w:val="28"/>
          <w:szCs w:val="40"/>
        </w:rPr>
      </w:pPr>
    </w:p>
    <w:p>
      <w:pPr>
        <w:pStyle w:val="7"/>
        <w:spacing w:before="7" w:after="1"/>
        <w:rPr>
          <w:rFonts w:hint="default"/>
          <w:b w:val="0"/>
          <w:bCs/>
          <w:sz w:val="28"/>
          <w:szCs w:val="40"/>
        </w:rPr>
      </w:pPr>
      <w:r>
        <w:rPr>
          <w:rFonts w:hint="default"/>
          <w:b w:val="0"/>
          <w:bCs/>
          <w:sz w:val="28"/>
          <w:szCs w:val="40"/>
        </w:rPr>
        <w:t>Allow users to upload, share, and interact with photos and videos.</w:t>
      </w:r>
    </w:p>
    <w:p>
      <w:pPr>
        <w:pStyle w:val="7"/>
        <w:spacing w:before="7" w:after="1"/>
        <w:rPr>
          <w:rFonts w:hint="default"/>
          <w:b w:val="0"/>
          <w:bCs/>
          <w:sz w:val="28"/>
          <w:szCs w:val="40"/>
        </w:rPr>
      </w:pPr>
      <w:r>
        <w:rPr>
          <w:rFonts w:hint="default"/>
          <w:b w:val="0"/>
          <w:bCs/>
          <w:sz w:val="28"/>
          <w:szCs w:val="40"/>
        </w:rPr>
        <w:t>Create a dynamic feed that displays posts from followed users in real-time.</w:t>
      </w:r>
    </w:p>
    <w:p>
      <w:pPr>
        <w:pStyle w:val="7"/>
        <w:spacing w:before="7" w:after="1"/>
        <w:rPr>
          <w:rFonts w:hint="default"/>
          <w:b w:val="0"/>
          <w:bCs/>
          <w:sz w:val="28"/>
          <w:szCs w:val="40"/>
          <w:lang w:val="en-US"/>
        </w:rPr>
      </w:pPr>
      <w:r>
        <w:rPr>
          <w:rFonts w:hint="default"/>
          <w:b w:val="0"/>
          <w:bCs/>
          <w:sz w:val="28"/>
          <w:szCs w:val="40"/>
        </w:rPr>
        <w:t>Engagement Features</w:t>
      </w:r>
      <w:r>
        <w:rPr>
          <w:rFonts w:hint="default"/>
          <w:b w:val="0"/>
          <w:bCs/>
          <w:sz w:val="28"/>
          <w:szCs w:val="40"/>
          <w:lang w:val="en-US"/>
        </w:rPr>
        <w:t>.</w:t>
      </w:r>
    </w:p>
    <w:p>
      <w:pPr>
        <w:pStyle w:val="7"/>
        <w:spacing w:before="7" w:after="1"/>
        <w:rPr>
          <w:rFonts w:hint="default"/>
          <w:b w:val="0"/>
          <w:bCs/>
          <w:sz w:val="28"/>
          <w:szCs w:val="40"/>
        </w:rPr>
      </w:pPr>
    </w:p>
    <w:p>
      <w:pPr>
        <w:pStyle w:val="7"/>
        <w:spacing w:before="7" w:after="1"/>
        <w:rPr>
          <w:rFonts w:hint="default"/>
          <w:b w:val="0"/>
          <w:bCs/>
          <w:sz w:val="28"/>
          <w:szCs w:val="40"/>
        </w:rPr>
      </w:pPr>
      <w:r>
        <w:rPr>
          <w:rFonts w:hint="default"/>
          <w:b w:val="0"/>
          <w:bCs/>
          <w:sz w:val="28"/>
          <w:szCs w:val="40"/>
        </w:rPr>
        <w:t>Include essential engagement features like likes, comments, and direct messaging.</w:t>
      </w:r>
    </w:p>
    <w:p>
      <w:pPr>
        <w:pStyle w:val="7"/>
        <w:spacing w:before="7" w:after="1"/>
        <w:rPr>
          <w:rFonts w:hint="default"/>
          <w:b w:val="0"/>
          <w:bCs/>
          <w:sz w:val="28"/>
          <w:szCs w:val="40"/>
        </w:rPr>
      </w:pPr>
      <w:r>
        <w:rPr>
          <w:rFonts w:hint="default"/>
          <w:b w:val="0"/>
          <w:bCs/>
          <w:sz w:val="28"/>
          <w:szCs w:val="40"/>
        </w:rPr>
        <w:t>Implement a notification system to alert users about interactions on their content.</w:t>
      </w:r>
    </w:p>
    <w:p>
      <w:pPr>
        <w:pStyle w:val="7"/>
        <w:spacing w:before="7" w:after="1"/>
        <w:rPr>
          <w:rFonts w:hint="default"/>
          <w:b w:val="0"/>
          <w:bCs/>
          <w:sz w:val="28"/>
          <w:szCs w:val="40"/>
          <w:lang w:val="en-US"/>
        </w:rPr>
      </w:pPr>
      <w:r>
        <w:rPr>
          <w:rFonts w:hint="default"/>
          <w:b w:val="0"/>
          <w:bCs/>
          <w:sz w:val="28"/>
          <w:szCs w:val="40"/>
        </w:rPr>
        <w:t>Stories and Highlights</w:t>
      </w:r>
      <w:r>
        <w:rPr>
          <w:rFonts w:hint="default"/>
          <w:b w:val="0"/>
          <w:bCs/>
          <w:sz w:val="28"/>
          <w:szCs w:val="40"/>
          <w:lang w:val="en-US"/>
        </w:rPr>
        <w:t>.</w:t>
      </w:r>
    </w:p>
    <w:p>
      <w:pPr>
        <w:pStyle w:val="7"/>
        <w:spacing w:before="7" w:after="1"/>
        <w:rPr>
          <w:rFonts w:hint="default"/>
          <w:b w:val="0"/>
          <w:bCs/>
          <w:sz w:val="28"/>
          <w:szCs w:val="40"/>
        </w:rPr>
      </w:pPr>
    </w:p>
    <w:p>
      <w:pPr>
        <w:pStyle w:val="7"/>
        <w:spacing w:before="7" w:after="1"/>
        <w:rPr>
          <w:rFonts w:hint="default"/>
          <w:b w:val="0"/>
          <w:bCs/>
          <w:sz w:val="28"/>
          <w:szCs w:val="40"/>
        </w:rPr>
      </w:pPr>
      <w:r>
        <w:rPr>
          <w:rFonts w:hint="default"/>
          <w:b w:val="0"/>
          <w:bCs/>
          <w:sz w:val="28"/>
          <w:szCs w:val="40"/>
        </w:rPr>
        <w:t>Enable users to share temporary Stories and save highlights on their profiles.</w:t>
      </w:r>
    </w:p>
    <w:p>
      <w:pPr>
        <w:pStyle w:val="7"/>
        <w:spacing w:before="7" w:after="1"/>
        <w:rPr>
          <w:rFonts w:hint="default"/>
          <w:b w:val="0"/>
          <w:bCs/>
          <w:sz w:val="28"/>
          <w:szCs w:val="40"/>
        </w:rPr>
      </w:pPr>
      <w:r>
        <w:rPr>
          <w:rFonts w:hint="default"/>
          <w:b w:val="0"/>
          <w:bCs/>
          <w:sz w:val="28"/>
          <w:szCs w:val="40"/>
        </w:rPr>
        <w:t>Implement features for viewing and interacting with Stories in a user's network.</w:t>
      </w:r>
    </w:p>
    <w:p>
      <w:pPr>
        <w:pStyle w:val="7"/>
        <w:spacing w:before="7" w:after="1"/>
        <w:rPr>
          <w:rFonts w:hint="default"/>
          <w:b w:val="0"/>
          <w:bCs/>
          <w:sz w:val="28"/>
          <w:szCs w:val="40"/>
          <w:lang w:val="en-US"/>
        </w:rPr>
      </w:pPr>
      <w:r>
        <w:rPr>
          <w:rFonts w:hint="default"/>
          <w:b w:val="0"/>
          <w:bCs/>
          <w:sz w:val="28"/>
          <w:szCs w:val="40"/>
        </w:rPr>
        <w:t>Explore and Search Functionality</w:t>
      </w:r>
      <w:r>
        <w:rPr>
          <w:rFonts w:hint="default"/>
          <w:b w:val="0"/>
          <w:bCs/>
          <w:sz w:val="28"/>
          <w:szCs w:val="40"/>
          <w:lang w:val="en-US"/>
        </w:rPr>
        <w:t>.</w:t>
      </w:r>
    </w:p>
    <w:p>
      <w:pPr>
        <w:pStyle w:val="7"/>
        <w:spacing w:before="7" w:after="1"/>
        <w:rPr>
          <w:rFonts w:hint="default"/>
          <w:b w:val="0"/>
          <w:bCs/>
          <w:sz w:val="28"/>
          <w:szCs w:val="40"/>
        </w:rPr>
      </w:pPr>
    </w:p>
    <w:p>
      <w:pPr>
        <w:pStyle w:val="7"/>
        <w:spacing w:before="7" w:after="1"/>
        <w:rPr>
          <w:rFonts w:hint="default"/>
          <w:b w:val="0"/>
          <w:bCs/>
          <w:sz w:val="28"/>
          <w:szCs w:val="40"/>
        </w:rPr>
      </w:pPr>
      <w:r>
        <w:rPr>
          <w:rFonts w:hint="default"/>
          <w:b w:val="0"/>
          <w:bCs/>
          <w:sz w:val="28"/>
          <w:szCs w:val="40"/>
        </w:rPr>
        <w:t>Develop an Explore page suggesting content based on user interests and popular trends.</w:t>
      </w:r>
    </w:p>
    <w:p>
      <w:pPr>
        <w:pStyle w:val="7"/>
        <w:spacing w:before="7" w:after="1"/>
        <w:rPr>
          <w:rFonts w:hint="default"/>
          <w:b w:val="0"/>
          <w:bCs/>
          <w:sz w:val="28"/>
          <w:szCs w:val="40"/>
        </w:rPr>
      </w:pPr>
      <w:r>
        <w:rPr>
          <w:rFonts w:hint="default"/>
          <w:b w:val="0"/>
          <w:bCs/>
          <w:sz w:val="28"/>
          <w:szCs w:val="40"/>
        </w:rPr>
        <w:t>Implement a robust search functionality for finding users, hashtags, and locations.</w:t>
      </w:r>
    </w:p>
    <w:p>
      <w:pPr>
        <w:pStyle w:val="7"/>
        <w:spacing w:before="7" w:after="1"/>
        <w:rPr>
          <w:b/>
          <w:sz w:val="21"/>
        </w:rPr>
      </w:pPr>
    </w:p>
    <w:p>
      <w:pPr>
        <w:pStyle w:val="7"/>
        <w:spacing w:before="8"/>
        <w:rPr>
          <w:b/>
          <w:sz w:val="20"/>
        </w:rPr>
      </w:pPr>
    </w:p>
    <w:p>
      <w:pPr>
        <w:pStyle w:val="7"/>
        <w:spacing w:before="6"/>
        <w:rPr>
          <w:b/>
          <w:sz w:val="14"/>
        </w:rPr>
      </w:pPr>
    </w:p>
    <w:p>
      <w:pPr>
        <w:spacing w:after="0"/>
        <w:rPr>
          <w:sz w:val="14"/>
        </w:rPr>
        <w:sectPr>
          <w:pgSz w:w="12240" w:h="15840"/>
          <w:pgMar w:top="1080" w:right="320" w:bottom="1260" w:left="1200" w:header="0" w:footer="1066" w:gutter="0"/>
          <w:cols w:space="720" w:num="1"/>
        </w:sectPr>
      </w:pPr>
      <w:r>
        <w:pict>
          <v:shape id="_x0000_s1056" o:spid="_x0000_s1056" o:spt="202" type="#_x0000_t202" style="position:absolute;left:0pt;flip:x;margin-left:553.05pt;margin-top:4.05pt;height:8.75pt;width:6pt;mso-position-horizontal-relative:page;mso-wrap-distance-bottom:0pt;mso-wrap-distance-top:0pt;z-index:-251645952;mso-width-relative:page;mso-height-relative:page;" filled="f" stroked="t" coordsize="21600,21600">
            <v:path/>
            <v:fill on="f" focussize="0,0"/>
            <v:stroke weight="0.24pt" color="#D9D9E2" joinstyle="miter"/>
            <v:imagedata o:title=""/>
            <o:lock v:ext="edit" aspectratio="f"/>
            <v:textbox inset="0mm,0mm,0mm,0mm">
              <w:txbxContent>
                <w:p>
                  <w:pPr>
                    <w:spacing w:before="0" w:line="367" w:lineRule="exact"/>
                    <w:ind w:right="0"/>
                    <w:jc w:val="left"/>
                    <w:rPr>
                      <w:b/>
                      <w:sz w:val="32"/>
                    </w:rPr>
                  </w:pPr>
                  <w:bookmarkStart w:id="15" w:name="B. Exclusions"/>
                  <w:bookmarkEnd w:id="15"/>
                </w:p>
              </w:txbxContent>
            </v:textbox>
            <w10:wrap type="topAndBottom"/>
          </v:shape>
        </w:pict>
      </w:r>
    </w:p>
    <w:p>
      <w:pPr>
        <w:spacing w:before="65"/>
        <w:ind w:left="600" w:right="0" w:firstLine="0"/>
        <w:jc w:val="left"/>
        <w:rPr>
          <w:b/>
          <w:sz w:val="36"/>
        </w:rPr>
      </w:pPr>
      <w:r>
        <w:pict>
          <v:shape id="_x0000_s1058" o:spid="_x0000_s1058" style="position:absolute;left:0pt;margin-left:90pt;margin-top:524.3pt;height:16.35pt;width:70.15pt;mso-position-horizontal-relative:page;mso-position-vertical-relative:page;z-index:-251652096;mso-width-relative:page;mso-height-relative:page;" fillcolor="#D9D9E2" filled="t" stroked="f" coordorigin="1800,10486" coordsize="1403,327" path="m3198,10808l1805,10808,1800,10808,1800,10812,1805,10812,3198,10812,3198,10808xm3198,10486l1805,10486,1800,10486,1800,10491,1800,10808,1805,10808,1805,10491,3198,10491,3198,10486xm3203,10808l3198,10808,3198,10812,3203,10812,3203,10808xm3203,10486l3198,10486,3198,10491,3198,10808,3203,10808,3203,10491,3203,10486xe">
            <v:path arrowok="t"/>
            <v:fill on="t" focussize="0,0"/>
            <v:stroke on="f"/>
            <v:imagedata o:title=""/>
            <o:lock v:ext="edit"/>
          </v:shape>
        </w:pict>
      </w:r>
      <w:r>
        <w:rPr>
          <w:b/>
          <w:sz w:val="36"/>
          <w:u w:val="double"/>
        </w:rPr>
        <w:t>CHAPTER-04</w:t>
      </w:r>
    </w:p>
    <w:p>
      <w:pPr>
        <w:pStyle w:val="7"/>
        <w:rPr>
          <w:b/>
          <w:sz w:val="27"/>
        </w:rPr>
      </w:pPr>
    </w:p>
    <w:tbl>
      <w:tblPr>
        <w:tblStyle w:val="6"/>
        <w:tblW w:w="0" w:type="auto"/>
        <w:tblInd w:w="177" w:type="dxa"/>
        <w:tblBorders>
          <w:top w:val="single" w:color="D9D9E2" w:sz="2" w:space="0"/>
          <w:left w:val="single" w:color="D9D9E2" w:sz="2" w:space="0"/>
          <w:bottom w:val="single" w:color="D9D9E2" w:sz="2" w:space="0"/>
          <w:right w:val="single" w:color="D9D9E2" w:sz="2" w:space="0"/>
          <w:insideH w:val="single" w:color="D9D9E2" w:sz="2" w:space="0"/>
          <w:insideV w:val="single" w:color="D9D9E2" w:sz="2" w:space="0"/>
        </w:tblBorders>
        <w:tblLayout w:type="fixed"/>
        <w:tblCellMar>
          <w:top w:w="0" w:type="dxa"/>
          <w:left w:w="0" w:type="dxa"/>
          <w:bottom w:w="0" w:type="dxa"/>
          <w:right w:w="0" w:type="dxa"/>
        </w:tblCellMar>
      </w:tblPr>
      <w:tblGrid>
        <w:gridCol w:w="2210"/>
        <w:gridCol w:w="524"/>
        <w:gridCol w:w="1260"/>
        <w:gridCol w:w="5625"/>
        <w:gridCol w:w="141"/>
      </w:tblGrid>
      <w:tr>
        <w:tblPrEx>
          <w:tblBorders>
            <w:top w:val="single" w:color="D9D9E2" w:sz="2" w:space="0"/>
            <w:left w:val="single" w:color="D9D9E2" w:sz="2" w:space="0"/>
            <w:bottom w:val="single" w:color="D9D9E2" w:sz="2" w:space="0"/>
            <w:right w:val="single" w:color="D9D9E2" w:sz="2" w:space="0"/>
            <w:insideH w:val="single" w:color="D9D9E2" w:sz="2" w:space="0"/>
            <w:insideV w:val="single" w:color="D9D9E2" w:sz="2" w:space="0"/>
          </w:tblBorders>
          <w:tblCellMar>
            <w:top w:w="0" w:type="dxa"/>
            <w:left w:w="0" w:type="dxa"/>
            <w:bottom w:w="0" w:type="dxa"/>
            <w:right w:w="0" w:type="dxa"/>
          </w:tblCellMar>
        </w:tblPrEx>
        <w:trPr>
          <w:trHeight w:val="661" w:hRule="atLeast"/>
        </w:trPr>
        <w:tc>
          <w:tcPr>
            <w:tcW w:w="9760" w:type="dxa"/>
            <w:gridSpan w:val="5"/>
          </w:tcPr>
          <w:p>
            <w:pPr>
              <w:pStyle w:val="11"/>
              <w:rPr>
                <w:sz w:val="24"/>
              </w:rPr>
            </w:pPr>
          </w:p>
        </w:tc>
      </w:tr>
      <w:tr>
        <w:tblPrEx>
          <w:tblBorders>
            <w:top w:val="single" w:color="D9D9E2" w:sz="2" w:space="0"/>
            <w:left w:val="single" w:color="D9D9E2" w:sz="2" w:space="0"/>
            <w:bottom w:val="single" w:color="D9D9E2" w:sz="2" w:space="0"/>
            <w:right w:val="single" w:color="D9D9E2" w:sz="2" w:space="0"/>
            <w:insideH w:val="single" w:color="D9D9E2" w:sz="2" w:space="0"/>
            <w:insideV w:val="single" w:color="D9D9E2" w:sz="2" w:space="0"/>
          </w:tblBorders>
          <w:tblCellMar>
            <w:top w:w="0" w:type="dxa"/>
            <w:left w:w="0" w:type="dxa"/>
            <w:bottom w:w="0" w:type="dxa"/>
            <w:right w:w="0" w:type="dxa"/>
          </w:tblCellMar>
        </w:tblPrEx>
        <w:trPr>
          <w:trHeight w:val="419" w:hRule="atLeast"/>
        </w:trPr>
        <w:tc>
          <w:tcPr>
            <w:tcW w:w="9619" w:type="dxa"/>
            <w:gridSpan w:val="4"/>
            <w:tcBorders>
              <w:left w:val="double" w:color="D9D9E2" w:sz="0" w:space="0"/>
            </w:tcBorders>
          </w:tcPr>
          <w:p>
            <w:pPr>
              <w:pStyle w:val="11"/>
              <w:spacing w:line="460" w:lineRule="exact"/>
              <w:ind w:right="4"/>
              <w:jc w:val="right"/>
              <w:rPr>
                <w:rFonts w:ascii="Segoe UI"/>
                <w:b/>
                <w:sz w:val="36"/>
              </w:rPr>
            </w:pPr>
            <w:bookmarkStart w:id="3" w:name="Problem Analysis"/>
            <w:bookmarkEnd w:id="3"/>
            <w:r>
              <w:rPr>
                <w:rFonts w:ascii="Segoe UI"/>
                <w:b/>
                <w:sz w:val="36"/>
                <w:u w:val="single"/>
              </w:rPr>
              <w:t>Problem</w:t>
            </w:r>
            <w:r>
              <w:rPr>
                <w:rFonts w:ascii="Segoe UI"/>
                <w:b/>
                <w:spacing w:val="-15"/>
                <w:sz w:val="36"/>
                <w:u w:val="single"/>
              </w:rPr>
              <w:t xml:space="preserve"> </w:t>
            </w:r>
            <w:r>
              <w:rPr>
                <w:rFonts w:ascii="Segoe UI"/>
                <w:b/>
                <w:sz w:val="36"/>
                <w:u w:val="single"/>
              </w:rPr>
              <w:t>Analysis</w:t>
            </w:r>
          </w:p>
        </w:tc>
        <w:tc>
          <w:tcPr>
            <w:tcW w:w="141" w:type="dxa"/>
            <w:tcBorders>
              <w:top w:val="nil"/>
              <w:bottom w:val="nil"/>
            </w:tcBorders>
          </w:tcPr>
          <w:p>
            <w:pPr>
              <w:pStyle w:val="11"/>
              <w:rPr>
                <w:sz w:val="24"/>
              </w:rPr>
            </w:pPr>
          </w:p>
        </w:tc>
      </w:tr>
      <w:tr>
        <w:tblPrEx>
          <w:tblBorders>
            <w:top w:val="single" w:color="D9D9E2" w:sz="2" w:space="0"/>
            <w:left w:val="single" w:color="D9D9E2" w:sz="2" w:space="0"/>
            <w:bottom w:val="single" w:color="D9D9E2" w:sz="2" w:space="0"/>
            <w:right w:val="single" w:color="D9D9E2" w:sz="2" w:space="0"/>
            <w:insideH w:val="single" w:color="D9D9E2" w:sz="2" w:space="0"/>
            <w:insideV w:val="single" w:color="D9D9E2" w:sz="2" w:space="0"/>
          </w:tblBorders>
          <w:tblCellMar>
            <w:top w:w="0" w:type="dxa"/>
            <w:left w:w="0" w:type="dxa"/>
            <w:bottom w:w="0" w:type="dxa"/>
            <w:right w:w="0" w:type="dxa"/>
          </w:tblCellMar>
        </w:tblPrEx>
        <w:trPr>
          <w:trHeight w:val="245" w:hRule="atLeast"/>
        </w:trPr>
        <w:tc>
          <w:tcPr>
            <w:tcW w:w="9760" w:type="dxa"/>
            <w:gridSpan w:val="5"/>
            <w:tcBorders>
              <w:bottom w:val="nil"/>
            </w:tcBorders>
          </w:tcPr>
          <w:p>
            <w:pPr>
              <w:pStyle w:val="11"/>
              <w:rPr>
                <w:sz w:val="20"/>
              </w:rPr>
            </w:pPr>
          </w:p>
        </w:tc>
      </w:tr>
      <w:tr>
        <w:tblPrEx>
          <w:tblBorders>
            <w:top w:val="single" w:color="D9D9E2" w:sz="2" w:space="0"/>
            <w:left w:val="single" w:color="D9D9E2" w:sz="2" w:space="0"/>
            <w:bottom w:val="single" w:color="D9D9E2" w:sz="2" w:space="0"/>
            <w:right w:val="single" w:color="D9D9E2" w:sz="2" w:space="0"/>
            <w:insideH w:val="single" w:color="D9D9E2" w:sz="2" w:space="0"/>
            <w:insideV w:val="single" w:color="D9D9E2" w:sz="2" w:space="0"/>
          </w:tblBorders>
          <w:tblCellMar>
            <w:top w:w="0" w:type="dxa"/>
            <w:left w:w="0" w:type="dxa"/>
            <w:bottom w:w="0" w:type="dxa"/>
            <w:right w:w="0" w:type="dxa"/>
          </w:tblCellMar>
        </w:tblPrEx>
        <w:trPr>
          <w:trHeight w:val="374" w:hRule="atLeast"/>
        </w:trPr>
        <w:tc>
          <w:tcPr>
            <w:tcW w:w="2734" w:type="dxa"/>
            <w:gridSpan w:val="2"/>
            <w:tcBorders>
              <w:left w:val="double" w:color="D9D9E2" w:sz="0" w:space="0"/>
            </w:tcBorders>
          </w:tcPr>
          <w:p>
            <w:pPr>
              <w:pStyle w:val="11"/>
              <w:spacing w:line="407" w:lineRule="exact"/>
              <w:ind w:left="30" w:right="-15"/>
              <w:rPr>
                <w:rFonts w:ascii="Segoe UI"/>
                <w:b/>
                <w:sz w:val="32"/>
              </w:rPr>
            </w:pPr>
            <w:bookmarkStart w:id="4" w:name="A. Introduction"/>
            <w:bookmarkEnd w:id="4"/>
            <w:r>
              <w:rPr>
                <w:rFonts w:ascii="Segoe UI"/>
                <w:b/>
                <w:sz w:val="32"/>
              </w:rPr>
              <w:t>A.</w:t>
            </w:r>
            <w:r>
              <w:rPr>
                <w:rFonts w:ascii="Segoe UI"/>
                <w:b/>
                <w:spacing w:val="-7"/>
                <w:sz w:val="32"/>
              </w:rPr>
              <w:t xml:space="preserve"> </w:t>
            </w:r>
            <w:r>
              <w:rPr>
                <w:rFonts w:ascii="Segoe UI"/>
                <w:b/>
                <w:sz w:val="32"/>
              </w:rPr>
              <w:t>Introduction</w:t>
            </w:r>
          </w:p>
        </w:tc>
        <w:tc>
          <w:tcPr>
            <w:tcW w:w="7026" w:type="dxa"/>
            <w:gridSpan w:val="3"/>
            <w:tcBorders>
              <w:top w:val="nil"/>
              <w:bottom w:val="nil"/>
            </w:tcBorders>
          </w:tcPr>
          <w:p>
            <w:pPr>
              <w:pStyle w:val="11"/>
              <w:rPr>
                <w:sz w:val="24"/>
              </w:rPr>
            </w:pPr>
          </w:p>
        </w:tc>
      </w:tr>
      <w:tr>
        <w:tblPrEx>
          <w:tblBorders>
            <w:top w:val="single" w:color="D9D9E2" w:sz="2" w:space="0"/>
            <w:left w:val="single" w:color="D9D9E2" w:sz="2" w:space="0"/>
            <w:bottom w:val="single" w:color="D9D9E2" w:sz="2" w:space="0"/>
            <w:right w:val="single" w:color="D9D9E2" w:sz="2" w:space="0"/>
            <w:insideH w:val="single" w:color="D9D9E2" w:sz="2" w:space="0"/>
            <w:insideV w:val="single" w:color="D9D9E2" w:sz="2" w:space="0"/>
          </w:tblBorders>
          <w:tblCellMar>
            <w:top w:w="0" w:type="dxa"/>
            <w:left w:w="0" w:type="dxa"/>
            <w:bottom w:w="0" w:type="dxa"/>
            <w:right w:w="0" w:type="dxa"/>
          </w:tblCellMar>
        </w:tblPrEx>
        <w:trPr>
          <w:trHeight w:val="203" w:hRule="atLeast"/>
        </w:trPr>
        <w:tc>
          <w:tcPr>
            <w:tcW w:w="9760" w:type="dxa"/>
            <w:gridSpan w:val="5"/>
            <w:tcBorders>
              <w:top w:val="nil"/>
              <w:bottom w:val="nil"/>
            </w:tcBorders>
          </w:tcPr>
          <w:p>
            <w:pPr>
              <w:pStyle w:val="11"/>
              <w:rPr>
                <w:sz w:val="20"/>
              </w:rPr>
            </w:pPr>
          </w:p>
        </w:tc>
      </w:tr>
      <w:tr>
        <w:tblPrEx>
          <w:tblBorders>
            <w:top w:val="single" w:color="D9D9E2" w:sz="2" w:space="0"/>
            <w:left w:val="single" w:color="D9D9E2" w:sz="2" w:space="0"/>
            <w:bottom w:val="single" w:color="D9D9E2" w:sz="2" w:space="0"/>
            <w:right w:val="single" w:color="D9D9E2" w:sz="2" w:space="0"/>
            <w:insideH w:val="single" w:color="D9D9E2" w:sz="2" w:space="0"/>
            <w:insideV w:val="single" w:color="D9D9E2" w:sz="2" w:space="0"/>
          </w:tblBorders>
          <w:tblCellMar>
            <w:top w:w="0" w:type="dxa"/>
            <w:left w:w="0" w:type="dxa"/>
            <w:bottom w:w="0" w:type="dxa"/>
            <w:right w:w="0" w:type="dxa"/>
          </w:tblCellMar>
        </w:tblPrEx>
        <w:trPr>
          <w:trHeight w:val="262" w:hRule="atLeast"/>
        </w:trPr>
        <w:tc>
          <w:tcPr>
            <w:tcW w:w="2210" w:type="dxa"/>
            <w:tcBorders>
              <w:left w:val="double" w:color="D9D9E2" w:sz="0" w:space="0"/>
            </w:tcBorders>
          </w:tcPr>
          <w:p>
            <w:pPr>
              <w:pStyle w:val="11"/>
              <w:spacing w:line="297" w:lineRule="exact"/>
              <w:ind w:left="30" w:right="-15"/>
              <w:rPr>
                <w:rFonts w:ascii="Segoe UI"/>
                <w:b/>
                <w:sz w:val="24"/>
              </w:rPr>
            </w:pPr>
          </w:p>
        </w:tc>
        <w:tc>
          <w:tcPr>
            <w:tcW w:w="7550" w:type="dxa"/>
            <w:gridSpan w:val="4"/>
            <w:tcBorders>
              <w:top w:val="nil"/>
              <w:bottom w:val="nil"/>
            </w:tcBorders>
          </w:tcPr>
          <w:p>
            <w:pPr>
              <w:pStyle w:val="11"/>
              <w:rPr>
                <w:sz w:val="24"/>
              </w:rPr>
            </w:pPr>
          </w:p>
        </w:tc>
      </w:tr>
      <w:tr>
        <w:tblPrEx>
          <w:tblBorders>
            <w:top w:val="single" w:color="D9D9E2" w:sz="2" w:space="0"/>
            <w:left w:val="single" w:color="D9D9E2" w:sz="2" w:space="0"/>
            <w:bottom w:val="single" w:color="D9D9E2" w:sz="2" w:space="0"/>
            <w:right w:val="single" w:color="D9D9E2" w:sz="2" w:space="0"/>
            <w:insideH w:val="single" w:color="D9D9E2" w:sz="2" w:space="0"/>
            <w:insideV w:val="single" w:color="D9D9E2" w:sz="2" w:space="0"/>
          </w:tblBorders>
          <w:tblCellMar>
            <w:top w:w="0" w:type="dxa"/>
            <w:left w:w="0" w:type="dxa"/>
            <w:bottom w:w="0" w:type="dxa"/>
            <w:right w:w="0" w:type="dxa"/>
          </w:tblCellMar>
        </w:tblPrEx>
        <w:trPr>
          <w:trHeight w:val="1369" w:hRule="atLeast"/>
        </w:trPr>
        <w:tc>
          <w:tcPr>
            <w:tcW w:w="9760" w:type="dxa"/>
            <w:gridSpan w:val="5"/>
            <w:tcBorders>
              <w:top w:val="nil"/>
              <w:bottom w:val="nil"/>
            </w:tcBorders>
          </w:tcPr>
          <w:p>
            <w:pPr>
              <w:pStyle w:val="11"/>
              <w:spacing w:line="237" w:lineRule="auto"/>
              <w:ind w:left="31"/>
              <w:rPr>
                <w:rFonts w:hint="default" w:ascii="Segoe UI"/>
                <w:sz w:val="24"/>
              </w:rPr>
            </w:pPr>
            <w:r>
              <w:rPr>
                <w:rFonts w:hint="default" w:ascii="Segoe UI"/>
                <w:sz w:val="24"/>
              </w:rPr>
              <w:t>The development of an Instagram clone app involves a comprehensive problem analysis to identify the challenges, requirements, and objectives that will shape the project. The purpose of this analysis is to gain a deep understanding of the key issues and opportunities associated with replicating the functionalities of the Instagram platform</w:t>
            </w:r>
          </w:p>
          <w:p>
            <w:pPr>
              <w:pStyle w:val="11"/>
              <w:spacing w:line="237" w:lineRule="auto"/>
              <w:ind w:left="31"/>
              <w:rPr>
                <w:rFonts w:ascii="Segoe UI"/>
                <w:sz w:val="24"/>
              </w:rPr>
            </w:pPr>
          </w:p>
        </w:tc>
      </w:tr>
      <w:tr>
        <w:tblPrEx>
          <w:tblBorders>
            <w:top w:val="single" w:color="D9D9E2" w:sz="2" w:space="0"/>
            <w:left w:val="single" w:color="D9D9E2" w:sz="2" w:space="0"/>
            <w:bottom w:val="single" w:color="D9D9E2" w:sz="2" w:space="0"/>
            <w:right w:val="single" w:color="D9D9E2" w:sz="2" w:space="0"/>
            <w:insideH w:val="single" w:color="D9D9E2" w:sz="2" w:space="0"/>
            <w:insideV w:val="single" w:color="D9D9E2" w:sz="2" w:space="0"/>
          </w:tblBorders>
          <w:tblCellMar>
            <w:top w:w="0" w:type="dxa"/>
            <w:left w:w="0" w:type="dxa"/>
            <w:bottom w:w="0" w:type="dxa"/>
            <w:right w:w="0" w:type="dxa"/>
          </w:tblCellMar>
        </w:tblPrEx>
        <w:trPr>
          <w:trHeight w:val="272" w:hRule="atLeast"/>
        </w:trPr>
        <w:tc>
          <w:tcPr>
            <w:tcW w:w="3994" w:type="dxa"/>
            <w:gridSpan w:val="3"/>
            <w:tcBorders>
              <w:left w:val="double" w:color="D9D9E2" w:sz="0" w:space="0"/>
              <w:bottom w:val="single" w:color="D9D9E2" w:sz="4" w:space="0"/>
            </w:tcBorders>
          </w:tcPr>
          <w:p>
            <w:pPr>
              <w:pStyle w:val="11"/>
              <w:spacing w:line="299" w:lineRule="exact"/>
              <w:ind w:left="30"/>
              <w:rPr>
                <w:rFonts w:ascii="Segoe UI"/>
                <w:b/>
                <w:sz w:val="24"/>
              </w:rPr>
            </w:pPr>
          </w:p>
        </w:tc>
        <w:tc>
          <w:tcPr>
            <w:tcW w:w="5766" w:type="dxa"/>
            <w:gridSpan w:val="2"/>
            <w:tcBorders>
              <w:top w:val="nil"/>
            </w:tcBorders>
          </w:tcPr>
          <w:p>
            <w:pPr>
              <w:pStyle w:val="11"/>
              <w:rPr>
                <w:sz w:val="24"/>
              </w:rPr>
            </w:pPr>
          </w:p>
        </w:tc>
      </w:tr>
    </w:tbl>
    <w:p>
      <w:pPr>
        <w:spacing w:after="0"/>
        <w:rPr>
          <w:sz w:val="17"/>
        </w:rPr>
      </w:pPr>
      <w:bookmarkStart w:id="5" w:name="B. Stakeholder Analysis"/>
      <w:bookmarkEnd w:id="5"/>
      <w:bookmarkStart w:id="6" w:name="C. Market Research"/>
      <w:bookmarkEnd w:id="6"/>
    </w:p>
    <w:p>
      <w:pPr>
        <w:spacing w:before="0" w:line="444" w:lineRule="exact"/>
        <w:ind w:left="-1" w:right="0" w:firstLine="0"/>
        <w:jc w:val="left"/>
        <w:rPr>
          <w:rFonts w:hint="default" w:ascii="Segoe UI"/>
          <w:b/>
          <w:sz w:val="36"/>
          <w:u w:val="single"/>
          <w:lang w:val="en-US"/>
        </w:rPr>
      </w:pPr>
      <w:r>
        <w:rPr>
          <w:rFonts w:ascii="Segoe UI"/>
          <w:b/>
          <w:sz w:val="36"/>
          <w:u w:val="single"/>
        </w:rPr>
        <w:t>Requirement</w:t>
      </w:r>
      <w:r>
        <w:rPr>
          <w:rFonts w:ascii="Segoe UI"/>
          <w:b/>
          <w:spacing w:val="-11"/>
          <w:sz w:val="36"/>
          <w:u w:val="single"/>
        </w:rPr>
        <w:t xml:space="preserve"> </w:t>
      </w:r>
      <w:r>
        <w:rPr>
          <w:rFonts w:ascii="Segoe UI"/>
          <w:b/>
          <w:sz w:val="36"/>
          <w:u w:val="single"/>
        </w:rPr>
        <w:t>Specification</w:t>
      </w:r>
      <w:r>
        <w:rPr>
          <w:rFonts w:hint="default" w:ascii="Segoe UI"/>
          <w:b/>
          <w:sz w:val="36"/>
          <w:u w:val="single"/>
          <w:lang w:val="en-US"/>
        </w:rPr>
        <w:t>:</w:t>
      </w:r>
    </w:p>
    <w:p>
      <w:pPr>
        <w:spacing w:before="0" w:line="444" w:lineRule="exact"/>
        <w:ind w:left="-1" w:right="0" w:firstLine="0"/>
        <w:jc w:val="left"/>
        <w:rPr>
          <w:rFonts w:hint="default" w:ascii="Segoe UI"/>
          <w:b/>
          <w:sz w:val="36"/>
          <w:u w:val="single"/>
          <w:lang w:val="en-US"/>
        </w:rPr>
      </w:pPr>
    </w:p>
    <w:p>
      <w:pPr>
        <w:spacing w:before="0" w:line="444" w:lineRule="exact"/>
        <w:ind w:right="0"/>
        <w:jc w:val="left"/>
        <w:rPr>
          <w:rFonts w:hint="default" w:ascii="Segoe UI"/>
          <w:b w:val="0"/>
          <w:bCs/>
          <w:sz w:val="28"/>
          <w:szCs w:val="20"/>
          <w:u w:val="single"/>
          <w:lang w:val="en-US"/>
        </w:rPr>
      </w:pPr>
      <w:r>
        <w:rPr>
          <w:rFonts w:hint="default" w:ascii="Segoe UI"/>
          <w:b w:val="0"/>
          <w:bCs/>
          <w:sz w:val="28"/>
          <w:szCs w:val="20"/>
          <w:u w:val="single"/>
          <w:lang w:val="en-US"/>
        </w:rPr>
        <w:t>Functional Requirements for Instagram Clone App :</w:t>
      </w:r>
    </w:p>
    <w:p>
      <w:pPr>
        <w:numPr>
          <w:ilvl w:val="0"/>
          <w:numId w:val="7"/>
        </w:numPr>
        <w:spacing w:before="0" w:line="444" w:lineRule="exact"/>
        <w:ind w:left="420" w:leftChars="0" w:right="0" w:hanging="420" w:firstLineChars="0"/>
        <w:jc w:val="left"/>
        <w:rPr>
          <w:rFonts w:hint="default" w:ascii="Segoe UI"/>
          <w:b w:val="0"/>
          <w:bCs/>
          <w:sz w:val="24"/>
          <w:szCs w:val="18"/>
          <w:lang w:val="en-US"/>
        </w:rPr>
      </w:pPr>
      <w:r>
        <w:rPr>
          <w:rFonts w:hint="default" w:ascii="Segoe UI"/>
          <w:b w:val="0"/>
          <w:bCs/>
          <w:sz w:val="24"/>
          <w:szCs w:val="18"/>
          <w:lang w:val="en-US"/>
        </w:rPr>
        <w:t>User Authentication and Registration:</w:t>
      </w:r>
    </w:p>
    <w:p>
      <w:pPr>
        <w:spacing w:before="0" w:line="444" w:lineRule="exact"/>
        <w:ind w:right="0"/>
        <w:jc w:val="left"/>
        <w:rPr>
          <w:rFonts w:hint="default" w:ascii="Segoe UI"/>
          <w:b w:val="0"/>
          <w:bCs/>
          <w:sz w:val="24"/>
          <w:szCs w:val="18"/>
          <w:lang w:val="en-US"/>
        </w:rPr>
      </w:pPr>
      <w:r>
        <w:rPr>
          <w:rFonts w:hint="default" w:ascii="Segoe UI"/>
          <w:b w:val="0"/>
          <w:bCs/>
          <w:sz w:val="24"/>
          <w:szCs w:val="18"/>
          <w:lang w:val="en-US"/>
        </w:rPr>
        <w:t>Requirement: Users should be able to create accounts and log in securely.</w:t>
      </w:r>
    </w:p>
    <w:p>
      <w:pPr>
        <w:spacing w:before="0" w:line="444" w:lineRule="exact"/>
        <w:ind w:right="0"/>
        <w:jc w:val="left"/>
        <w:rPr>
          <w:rFonts w:hint="default" w:ascii="Segoe UI"/>
          <w:b w:val="0"/>
          <w:bCs/>
          <w:sz w:val="24"/>
          <w:szCs w:val="18"/>
          <w:lang w:val="en-US"/>
        </w:rPr>
      </w:pPr>
      <w:r>
        <w:rPr>
          <w:rFonts w:hint="default" w:ascii="Segoe UI"/>
          <w:b w:val="0"/>
          <w:bCs/>
          <w:sz w:val="24"/>
          <w:szCs w:val="18"/>
          <w:lang w:val="en-US"/>
        </w:rPr>
        <w:t>Users must provide a unique username, email, and password during registration.</w:t>
      </w:r>
    </w:p>
    <w:p>
      <w:pPr>
        <w:spacing w:before="0" w:line="444" w:lineRule="exact"/>
        <w:ind w:right="0"/>
        <w:jc w:val="left"/>
        <w:rPr>
          <w:rFonts w:hint="default" w:ascii="Segoe UI"/>
          <w:b w:val="0"/>
          <w:bCs/>
          <w:sz w:val="24"/>
          <w:szCs w:val="18"/>
          <w:lang w:val="en-US"/>
        </w:rPr>
      </w:pPr>
      <w:r>
        <w:rPr>
          <w:rFonts w:hint="default" w:ascii="Segoe UI"/>
          <w:b w:val="0"/>
          <w:bCs/>
          <w:sz w:val="24"/>
          <w:szCs w:val="18"/>
          <w:lang w:val="en-US"/>
        </w:rPr>
        <w:t>The system should store passwords securely using industry-standard encryption.</w:t>
      </w:r>
    </w:p>
    <w:p>
      <w:pPr>
        <w:spacing w:before="0" w:line="444" w:lineRule="exact"/>
        <w:ind w:right="0"/>
        <w:jc w:val="left"/>
        <w:rPr>
          <w:rFonts w:hint="default" w:ascii="Segoe UI"/>
          <w:b w:val="0"/>
          <w:bCs/>
          <w:sz w:val="24"/>
          <w:szCs w:val="18"/>
          <w:lang w:val="en-US"/>
        </w:rPr>
      </w:pPr>
      <w:r>
        <w:rPr>
          <w:rFonts w:hint="default" w:ascii="Segoe UI"/>
          <w:b w:val="0"/>
          <w:bCs/>
          <w:sz w:val="24"/>
          <w:szCs w:val="18"/>
          <w:lang w:val="en-US"/>
        </w:rPr>
        <w:t>Email verification is required for account activation.</w:t>
      </w:r>
    </w:p>
    <w:p>
      <w:pPr>
        <w:spacing w:before="0" w:line="444" w:lineRule="exact"/>
        <w:ind w:right="0"/>
        <w:jc w:val="left"/>
        <w:rPr>
          <w:rFonts w:hint="default" w:ascii="Segoe UI"/>
          <w:b w:val="0"/>
          <w:bCs/>
          <w:sz w:val="24"/>
          <w:szCs w:val="18"/>
          <w:lang w:val="en-US"/>
        </w:rPr>
      </w:pPr>
      <w:r>
        <w:rPr>
          <w:rFonts w:hint="default" w:ascii="Segoe UI"/>
          <w:b w:val="0"/>
          <w:bCs/>
          <w:sz w:val="24"/>
          <w:szCs w:val="18"/>
          <w:lang w:val="en-US"/>
        </w:rPr>
        <w:t>User accounts must be accessible only through secure login credentials.</w:t>
      </w:r>
    </w:p>
    <w:p>
      <w:pPr>
        <w:spacing w:before="0" w:line="444" w:lineRule="exact"/>
        <w:ind w:right="0"/>
        <w:jc w:val="left"/>
        <w:rPr>
          <w:rFonts w:hint="default" w:ascii="Segoe UI"/>
          <w:b w:val="0"/>
          <w:bCs/>
          <w:sz w:val="24"/>
          <w:szCs w:val="18"/>
          <w:lang w:val="en-US"/>
        </w:rPr>
      </w:pPr>
    </w:p>
    <w:p>
      <w:pPr>
        <w:numPr>
          <w:ilvl w:val="0"/>
          <w:numId w:val="7"/>
        </w:numPr>
        <w:spacing w:before="0" w:line="444" w:lineRule="exact"/>
        <w:ind w:left="420" w:leftChars="0" w:right="0" w:hanging="420" w:firstLineChars="0"/>
        <w:jc w:val="left"/>
        <w:rPr>
          <w:rFonts w:hint="default" w:ascii="Segoe UI"/>
          <w:b w:val="0"/>
          <w:bCs/>
          <w:sz w:val="24"/>
          <w:szCs w:val="18"/>
          <w:lang w:val="en-US"/>
        </w:rPr>
      </w:pPr>
      <w:r>
        <w:rPr>
          <w:rFonts w:hint="default" w:ascii="Segoe UI"/>
          <w:b w:val="0"/>
          <w:bCs/>
          <w:sz w:val="24"/>
          <w:szCs w:val="18"/>
          <w:lang w:val="en-US"/>
        </w:rPr>
        <w:t>Profile Management:</w:t>
      </w:r>
    </w:p>
    <w:p>
      <w:pPr>
        <w:spacing w:before="0" w:line="444" w:lineRule="exact"/>
        <w:ind w:right="0"/>
        <w:jc w:val="left"/>
        <w:rPr>
          <w:rFonts w:hint="default" w:ascii="Segoe UI"/>
          <w:b w:val="0"/>
          <w:bCs/>
          <w:sz w:val="24"/>
          <w:szCs w:val="18"/>
          <w:lang w:val="en-US"/>
        </w:rPr>
      </w:pPr>
      <w:r>
        <w:rPr>
          <w:rFonts w:hint="default" w:ascii="Segoe UI"/>
          <w:b w:val="0"/>
          <w:bCs/>
          <w:sz w:val="24"/>
          <w:szCs w:val="18"/>
          <w:lang w:val="en-US"/>
        </w:rPr>
        <w:t>Requirement: Users should have the ability to customize and manage their profiles.</w:t>
      </w:r>
    </w:p>
    <w:p>
      <w:pPr>
        <w:spacing w:before="0" w:line="444" w:lineRule="exact"/>
        <w:ind w:right="0"/>
        <w:jc w:val="left"/>
        <w:rPr>
          <w:rFonts w:hint="default" w:ascii="Segoe UI"/>
          <w:b w:val="0"/>
          <w:bCs/>
          <w:sz w:val="24"/>
          <w:szCs w:val="18"/>
          <w:lang w:val="en-US"/>
        </w:rPr>
      </w:pPr>
      <w:r>
        <w:rPr>
          <w:rFonts w:hint="default" w:ascii="Segoe UI"/>
          <w:b w:val="0"/>
          <w:bCs/>
          <w:sz w:val="24"/>
          <w:szCs w:val="18"/>
          <w:lang w:val="en-US"/>
        </w:rPr>
        <w:t>Users can upload, change, or remove their profile pictures.</w:t>
      </w:r>
    </w:p>
    <w:p>
      <w:pPr>
        <w:spacing w:before="0" w:line="444" w:lineRule="exact"/>
        <w:ind w:right="0"/>
        <w:jc w:val="left"/>
        <w:rPr>
          <w:rFonts w:hint="default" w:ascii="Segoe UI"/>
          <w:b w:val="0"/>
          <w:bCs/>
          <w:sz w:val="24"/>
          <w:szCs w:val="18"/>
          <w:lang w:val="en-US"/>
        </w:rPr>
      </w:pPr>
      <w:r>
        <w:rPr>
          <w:rFonts w:hint="default" w:ascii="Segoe UI"/>
          <w:b w:val="0"/>
          <w:bCs/>
          <w:sz w:val="24"/>
          <w:szCs w:val="18"/>
          <w:lang w:val="en-US"/>
        </w:rPr>
        <w:t>A bio section allows users to provide personal information.</w:t>
      </w:r>
    </w:p>
    <w:p>
      <w:pPr>
        <w:spacing w:before="0" w:line="444" w:lineRule="exact"/>
        <w:ind w:right="0"/>
        <w:jc w:val="left"/>
        <w:rPr>
          <w:rFonts w:hint="default" w:ascii="Segoe UI"/>
          <w:b w:val="0"/>
          <w:bCs/>
          <w:sz w:val="24"/>
          <w:szCs w:val="18"/>
          <w:lang w:val="en-US"/>
        </w:rPr>
      </w:pPr>
      <w:r>
        <w:rPr>
          <w:rFonts w:hint="default" w:ascii="Segoe UI"/>
          <w:b w:val="0"/>
          <w:bCs/>
          <w:sz w:val="24"/>
          <w:szCs w:val="18"/>
          <w:lang w:val="en-US"/>
        </w:rPr>
        <w:t>Privacy settings must include options for public, private, or customized visibility.</w:t>
      </w:r>
    </w:p>
    <w:p>
      <w:pPr>
        <w:spacing w:before="0" w:line="444" w:lineRule="exact"/>
        <w:ind w:right="0"/>
        <w:jc w:val="left"/>
        <w:rPr>
          <w:rFonts w:hint="default" w:ascii="Segoe UI"/>
          <w:b w:val="0"/>
          <w:bCs/>
          <w:sz w:val="24"/>
          <w:szCs w:val="18"/>
          <w:lang w:val="en-US"/>
        </w:rPr>
      </w:pPr>
      <w:r>
        <w:rPr>
          <w:rFonts w:hint="default" w:ascii="Segoe UI"/>
          <w:b w:val="0"/>
          <w:bCs/>
          <w:sz w:val="24"/>
          <w:szCs w:val="18"/>
          <w:lang w:val="en-US"/>
        </w:rPr>
        <w:t>Content Sharing:</w:t>
      </w:r>
    </w:p>
    <w:p>
      <w:pPr>
        <w:spacing w:before="0" w:line="444" w:lineRule="exact"/>
        <w:ind w:right="0"/>
        <w:jc w:val="left"/>
        <w:rPr>
          <w:rFonts w:hint="default" w:ascii="Segoe UI"/>
          <w:b w:val="0"/>
          <w:bCs/>
          <w:sz w:val="24"/>
          <w:szCs w:val="18"/>
          <w:lang w:val="en-US"/>
        </w:rPr>
      </w:pPr>
    </w:p>
    <w:p>
      <w:pPr>
        <w:spacing w:before="0" w:line="444" w:lineRule="exact"/>
        <w:ind w:right="0"/>
        <w:jc w:val="left"/>
        <w:rPr>
          <w:rFonts w:hint="default" w:ascii="Segoe UI"/>
          <w:b w:val="0"/>
          <w:bCs/>
          <w:sz w:val="24"/>
          <w:szCs w:val="18"/>
          <w:lang w:val="en-US"/>
        </w:rPr>
      </w:pPr>
      <w:r>
        <w:rPr>
          <w:rFonts w:hint="default" w:ascii="Segoe UI"/>
          <w:b w:val="0"/>
          <w:bCs/>
          <w:sz w:val="24"/>
          <w:szCs w:val="18"/>
          <w:lang w:val="en-US"/>
        </w:rPr>
        <w:t>Requirement: Users should be able to share photos and videos.</w:t>
      </w:r>
    </w:p>
    <w:p>
      <w:pPr>
        <w:spacing w:before="0" w:line="444" w:lineRule="exact"/>
        <w:ind w:right="0"/>
        <w:jc w:val="left"/>
        <w:rPr>
          <w:rFonts w:hint="default" w:ascii="Segoe UI"/>
          <w:b w:val="0"/>
          <w:bCs/>
          <w:sz w:val="24"/>
          <w:szCs w:val="18"/>
          <w:lang w:val="en-US"/>
        </w:rPr>
      </w:pPr>
      <w:r>
        <w:rPr>
          <w:rFonts w:hint="default" w:ascii="Segoe UI"/>
          <w:b w:val="0"/>
          <w:bCs/>
          <w:sz w:val="24"/>
          <w:szCs w:val="18"/>
          <w:lang w:val="en-US"/>
        </w:rPr>
        <w:t>The system should support the upload of images and videos from users' devices.</w:t>
      </w:r>
    </w:p>
    <w:p>
      <w:pPr>
        <w:spacing w:before="0" w:line="444" w:lineRule="exact"/>
        <w:ind w:right="0"/>
        <w:jc w:val="left"/>
        <w:rPr>
          <w:rFonts w:hint="default" w:ascii="Segoe UI"/>
          <w:b w:val="0"/>
          <w:bCs/>
          <w:sz w:val="24"/>
          <w:szCs w:val="18"/>
          <w:lang w:val="en-US"/>
        </w:rPr>
      </w:pPr>
      <w:r>
        <w:rPr>
          <w:rFonts w:hint="default" w:ascii="Segoe UI"/>
          <w:b w:val="0"/>
          <w:bCs/>
          <w:sz w:val="24"/>
          <w:szCs w:val="18"/>
          <w:lang w:val="en-US"/>
        </w:rPr>
        <w:t>Users can add captions and apply basic editing features to their posts.</w:t>
      </w:r>
    </w:p>
    <w:p>
      <w:pPr>
        <w:spacing w:before="0" w:line="444" w:lineRule="exact"/>
        <w:ind w:right="0"/>
        <w:jc w:val="left"/>
        <w:rPr>
          <w:rFonts w:hint="default" w:ascii="Segoe UI"/>
          <w:b w:val="0"/>
          <w:bCs/>
          <w:sz w:val="24"/>
          <w:szCs w:val="18"/>
          <w:lang w:val="en-US"/>
        </w:rPr>
      </w:pPr>
      <w:r>
        <w:rPr>
          <w:rFonts w:hint="default" w:ascii="Segoe UI"/>
          <w:b w:val="0"/>
          <w:bCs/>
          <w:sz w:val="24"/>
          <w:szCs w:val="18"/>
          <w:lang w:val="en-US"/>
        </w:rPr>
        <w:t>Integration with the device's camera for real-time photo capture is necessary.</w:t>
      </w:r>
    </w:p>
    <w:p>
      <w:pPr>
        <w:spacing w:before="0" w:line="444" w:lineRule="exact"/>
        <w:ind w:right="0"/>
        <w:jc w:val="left"/>
        <w:rPr>
          <w:rFonts w:hint="default" w:ascii="Segoe UI"/>
          <w:b w:val="0"/>
          <w:bCs/>
          <w:sz w:val="24"/>
          <w:szCs w:val="18"/>
          <w:lang w:val="en-US"/>
        </w:rPr>
      </w:pPr>
    </w:p>
    <w:p>
      <w:pPr>
        <w:numPr>
          <w:ilvl w:val="0"/>
          <w:numId w:val="7"/>
        </w:numPr>
        <w:spacing w:before="0" w:line="444" w:lineRule="exact"/>
        <w:ind w:left="420" w:leftChars="0" w:right="0" w:hanging="420" w:firstLineChars="0"/>
        <w:jc w:val="left"/>
        <w:rPr>
          <w:rFonts w:hint="default" w:ascii="Segoe UI"/>
          <w:b w:val="0"/>
          <w:bCs/>
          <w:sz w:val="24"/>
          <w:szCs w:val="18"/>
          <w:lang w:val="en-US"/>
        </w:rPr>
      </w:pPr>
      <w:r>
        <w:rPr>
          <w:rFonts w:hint="default" w:ascii="Segoe UI"/>
          <w:b w:val="0"/>
          <w:bCs/>
          <w:sz w:val="24"/>
          <w:szCs w:val="18"/>
          <w:lang w:val="en-US"/>
        </w:rPr>
        <w:t>Feed and Timeline:</w:t>
      </w:r>
    </w:p>
    <w:p>
      <w:pPr>
        <w:spacing w:before="0" w:line="444" w:lineRule="exact"/>
        <w:ind w:right="0"/>
        <w:jc w:val="left"/>
        <w:rPr>
          <w:rFonts w:hint="default" w:ascii="Segoe UI"/>
          <w:b w:val="0"/>
          <w:bCs/>
          <w:sz w:val="24"/>
          <w:szCs w:val="18"/>
          <w:lang w:val="en-US"/>
        </w:rPr>
      </w:pPr>
      <w:r>
        <w:rPr>
          <w:rFonts w:hint="default" w:ascii="Segoe UI"/>
          <w:b w:val="0"/>
          <w:bCs/>
          <w:sz w:val="24"/>
          <w:szCs w:val="18"/>
          <w:lang w:val="en-US"/>
        </w:rPr>
        <w:t>Requirement: Users should have a dynamic feed displaying posts from followed accounts.</w:t>
      </w:r>
    </w:p>
    <w:p>
      <w:pPr>
        <w:spacing w:before="0" w:line="444" w:lineRule="exact"/>
        <w:ind w:right="0"/>
        <w:jc w:val="left"/>
        <w:rPr>
          <w:rFonts w:hint="default" w:ascii="Segoe UI"/>
          <w:b w:val="0"/>
          <w:bCs/>
          <w:sz w:val="24"/>
          <w:szCs w:val="18"/>
          <w:lang w:val="en-US"/>
        </w:rPr>
      </w:pPr>
      <w:r>
        <w:rPr>
          <w:rFonts w:hint="default" w:ascii="Segoe UI"/>
          <w:b w:val="0"/>
          <w:bCs/>
          <w:sz w:val="24"/>
          <w:szCs w:val="18"/>
          <w:lang w:val="en-US"/>
        </w:rPr>
        <w:t>The feed should update in real-time to display new posts from followed accounts.</w:t>
      </w:r>
    </w:p>
    <w:p>
      <w:pPr>
        <w:spacing w:before="0" w:line="444" w:lineRule="exact"/>
        <w:ind w:right="0"/>
        <w:jc w:val="left"/>
        <w:rPr>
          <w:rFonts w:hint="default" w:ascii="Segoe UI"/>
          <w:b w:val="0"/>
          <w:bCs/>
          <w:sz w:val="24"/>
          <w:szCs w:val="18"/>
          <w:lang w:val="en-US"/>
        </w:rPr>
      </w:pPr>
      <w:r>
        <w:rPr>
          <w:rFonts w:hint="default" w:ascii="Segoe UI"/>
          <w:b w:val="0"/>
          <w:bCs/>
          <w:sz w:val="24"/>
          <w:szCs w:val="18"/>
          <w:lang w:val="en-US"/>
        </w:rPr>
        <w:t>Users can like and comment on posts directly from the feed.</w:t>
      </w:r>
    </w:p>
    <w:p>
      <w:pPr>
        <w:spacing w:before="0" w:line="444" w:lineRule="exact"/>
        <w:ind w:right="0"/>
        <w:jc w:val="left"/>
        <w:rPr>
          <w:rFonts w:hint="default" w:ascii="Segoe UI"/>
          <w:b w:val="0"/>
          <w:bCs/>
          <w:sz w:val="24"/>
          <w:szCs w:val="18"/>
          <w:lang w:val="en-US"/>
        </w:rPr>
      </w:pPr>
      <w:r>
        <w:rPr>
          <w:rFonts w:hint="default" w:ascii="Segoe UI"/>
          <w:b w:val="0"/>
          <w:bCs/>
          <w:sz w:val="24"/>
          <w:szCs w:val="18"/>
          <w:lang w:val="en-US"/>
        </w:rPr>
        <w:t>Infinite scrolling functionality for a seamless content browsing experience.</w:t>
      </w:r>
    </w:p>
    <w:p>
      <w:pPr>
        <w:spacing w:before="0" w:line="444" w:lineRule="exact"/>
        <w:ind w:right="0"/>
        <w:jc w:val="left"/>
        <w:rPr>
          <w:rFonts w:hint="default" w:ascii="Segoe UI"/>
          <w:b w:val="0"/>
          <w:bCs/>
          <w:sz w:val="24"/>
          <w:szCs w:val="18"/>
          <w:lang w:val="en-US"/>
        </w:rPr>
      </w:pPr>
      <w:r>
        <w:rPr>
          <w:rFonts w:hint="default" w:ascii="Segoe UI"/>
          <w:b w:val="0"/>
          <w:bCs/>
          <w:sz w:val="24"/>
          <w:szCs w:val="18"/>
          <w:lang w:val="en-US"/>
        </w:rPr>
        <w:t>Engagement Features:</w:t>
      </w:r>
    </w:p>
    <w:p>
      <w:pPr>
        <w:spacing w:before="0" w:line="444" w:lineRule="exact"/>
        <w:ind w:right="0"/>
        <w:jc w:val="left"/>
        <w:rPr>
          <w:rFonts w:hint="default" w:ascii="Segoe UI"/>
          <w:b w:val="0"/>
          <w:bCs/>
          <w:sz w:val="24"/>
          <w:szCs w:val="18"/>
          <w:lang w:val="en-US"/>
        </w:rPr>
      </w:pPr>
      <w:r>
        <w:rPr>
          <w:rFonts w:hint="default" w:ascii="Segoe UI"/>
          <w:b w:val="0"/>
          <w:bCs/>
          <w:sz w:val="24"/>
          <w:szCs w:val="18"/>
          <w:lang w:val="en-US"/>
        </w:rPr>
        <w:t>Requirement: Users should be able to interact with content.</w:t>
      </w:r>
    </w:p>
    <w:p>
      <w:pPr>
        <w:spacing w:before="0" w:line="444" w:lineRule="exact"/>
        <w:ind w:right="0"/>
        <w:jc w:val="left"/>
        <w:rPr>
          <w:rFonts w:hint="default" w:ascii="Segoe UI"/>
          <w:b w:val="0"/>
          <w:bCs/>
          <w:sz w:val="24"/>
          <w:szCs w:val="18"/>
          <w:lang w:val="en-US"/>
        </w:rPr>
      </w:pPr>
      <w:r>
        <w:rPr>
          <w:rFonts w:hint="default" w:ascii="Segoe UI"/>
          <w:b w:val="0"/>
          <w:bCs/>
          <w:sz w:val="24"/>
          <w:szCs w:val="18"/>
          <w:lang w:val="en-US"/>
        </w:rPr>
        <w:t>Users can like and unlike posts.</w:t>
      </w:r>
    </w:p>
    <w:p>
      <w:pPr>
        <w:spacing w:before="0" w:line="444" w:lineRule="exact"/>
        <w:ind w:right="0"/>
        <w:jc w:val="left"/>
        <w:rPr>
          <w:rFonts w:hint="default" w:ascii="Segoe UI"/>
          <w:b w:val="0"/>
          <w:bCs/>
          <w:sz w:val="24"/>
          <w:szCs w:val="18"/>
          <w:lang w:val="en-US"/>
        </w:rPr>
      </w:pPr>
      <w:r>
        <w:rPr>
          <w:rFonts w:hint="default" w:ascii="Segoe UI"/>
          <w:b w:val="0"/>
          <w:bCs/>
          <w:sz w:val="24"/>
          <w:szCs w:val="18"/>
          <w:lang w:val="en-US"/>
        </w:rPr>
        <w:t>The system must support commenting on posts.</w:t>
      </w:r>
    </w:p>
    <w:p>
      <w:pPr>
        <w:spacing w:before="0" w:line="444" w:lineRule="exact"/>
        <w:ind w:right="0"/>
        <w:jc w:val="left"/>
        <w:rPr>
          <w:rFonts w:hint="default" w:ascii="Segoe UI"/>
          <w:b w:val="0"/>
          <w:bCs/>
          <w:sz w:val="24"/>
          <w:szCs w:val="18"/>
          <w:lang w:val="en-US"/>
        </w:rPr>
      </w:pPr>
      <w:r>
        <w:rPr>
          <w:rFonts w:hint="default" w:ascii="Segoe UI"/>
          <w:b w:val="0"/>
          <w:bCs/>
          <w:sz w:val="24"/>
          <w:szCs w:val="18"/>
          <w:lang w:val="en-US"/>
        </w:rPr>
        <w:t>Users can share posts with other users through direct sharing functionality.</w:t>
      </w:r>
      <w:bookmarkStart w:id="7" w:name="2. Restaurant Management Features"/>
      <w:bookmarkEnd w:id="7"/>
      <w:r>
        <w:rPr>
          <w:rFonts w:hint="default" w:ascii="Segoe UI"/>
          <w:b w:val="0"/>
          <w:bCs/>
          <w:sz w:val="24"/>
          <w:szCs w:val="18"/>
          <w:lang w:val="en-US"/>
        </w:rPr>
        <w:t xml:space="preserve">                              </w:t>
      </w:r>
    </w:p>
    <w:tbl>
      <w:tblPr>
        <w:tblStyle w:val="6"/>
        <w:tblpPr w:leftFromText="180" w:rightFromText="180" w:vertAnchor="text" w:horzAnchor="page" w:tblpX="1082" w:tblpY="301"/>
        <w:tblOverlap w:val="never"/>
        <w:tblW w:w="0" w:type="auto"/>
        <w:tblInd w:w="0" w:type="dxa"/>
        <w:tblBorders>
          <w:top w:val="single" w:color="D9D9E2" w:sz="4" w:space="0"/>
          <w:left w:val="single" w:color="D9D9E2" w:sz="4" w:space="0"/>
          <w:bottom w:val="single" w:color="D9D9E2" w:sz="4" w:space="0"/>
          <w:right w:val="single" w:color="D9D9E2" w:sz="4" w:space="0"/>
          <w:insideH w:val="single" w:color="D9D9E2" w:sz="4" w:space="0"/>
          <w:insideV w:val="single" w:color="D9D9E2" w:sz="4" w:space="0"/>
        </w:tblBorders>
        <w:tblLayout w:type="fixed"/>
        <w:tblCellMar>
          <w:top w:w="0" w:type="dxa"/>
          <w:left w:w="0" w:type="dxa"/>
          <w:bottom w:w="0" w:type="dxa"/>
          <w:right w:w="0" w:type="dxa"/>
        </w:tblCellMar>
      </w:tblPr>
      <w:tblGrid>
        <w:gridCol w:w="4902"/>
        <w:gridCol w:w="4451"/>
      </w:tblGrid>
      <w:tr>
        <w:tblPrEx>
          <w:tblBorders>
            <w:top w:val="single" w:color="D9D9E2" w:sz="4" w:space="0"/>
            <w:left w:val="single" w:color="D9D9E2" w:sz="4" w:space="0"/>
            <w:bottom w:val="single" w:color="D9D9E2" w:sz="4" w:space="0"/>
            <w:right w:val="single" w:color="D9D9E2" w:sz="4" w:space="0"/>
            <w:insideH w:val="single" w:color="D9D9E2" w:sz="4" w:space="0"/>
            <w:insideV w:val="single" w:color="D9D9E2" w:sz="4" w:space="0"/>
          </w:tblBorders>
          <w:tblCellMar>
            <w:top w:w="0" w:type="dxa"/>
            <w:left w:w="0" w:type="dxa"/>
            <w:bottom w:w="0" w:type="dxa"/>
            <w:right w:w="0" w:type="dxa"/>
          </w:tblCellMar>
        </w:tblPrEx>
        <w:trPr>
          <w:trHeight w:val="425" w:hRule="atLeast"/>
        </w:trPr>
        <w:tc>
          <w:tcPr>
            <w:tcW w:w="4902" w:type="dxa"/>
            <w:tcBorders>
              <w:left w:val="double" w:color="D9D9E2" w:sz="0" w:space="0"/>
              <w:bottom w:val="single" w:color="D9D9E2" w:sz="2" w:space="0"/>
              <w:right w:val="single" w:color="D9D9E2" w:sz="2" w:space="0"/>
            </w:tcBorders>
          </w:tcPr>
          <w:p>
            <w:pPr>
              <w:pStyle w:val="11"/>
              <w:spacing w:before="2" w:line="407" w:lineRule="exact"/>
              <w:ind w:left="30" w:right="-15"/>
              <w:rPr>
                <w:rFonts w:hint="default" w:ascii="Segoe UI"/>
                <w:b/>
                <w:sz w:val="32"/>
                <w:lang w:val="en-US"/>
              </w:rPr>
            </w:pPr>
            <w:r>
              <w:rPr>
                <w:rFonts w:ascii="Segoe UI"/>
                <w:b w:val="0"/>
                <w:bCs/>
                <w:spacing w:val="-8"/>
                <w:sz w:val="36"/>
                <w:szCs w:val="24"/>
                <w:u w:val="single"/>
              </w:rPr>
              <w:t xml:space="preserve"> </w:t>
            </w:r>
            <w:r>
              <w:rPr>
                <w:rFonts w:ascii="Segoe UI"/>
                <w:b w:val="0"/>
                <w:bCs/>
                <w:sz w:val="36"/>
                <w:szCs w:val="24"/>
                <w:u w:val="single"/>
              </w:rPr>
              <w:t>Non-functional</w:t>
            </w:r>
            <w:r>
              <w:rPr>
                <w:rFonts w:ascii="Segoe UI"/>
                <w:b w:val="0"/>
                <w:bCs/>
                <w:spacing w:val="-5"/>
                <w:sz w:val="36"/>
                <w:szCs w:val="24"/>
                <w:u w:val="single"/>
              </w:rPr>
              <w:t xml:space="preserve"> </w:t>
            </w:r>
            <w:r>
              <w:rPr>
                <w:rFonts w:ascii="Segoe UI"/>
                <w:b w:val="0"/>
                <w:bCs/>
                <w:sz w:val="36"/>
                <w:szCs w:val="24"/>
                <w:u w:val="single"/>
              </w:rPr>
              <w:t>Requirements</w:t>
            </w:r>
            <w:r>
              <w:rPr>
                <w:rFonts w:hint="default" w:ascii="Segoe UI"/>
                <w:b w:val="0"/>
                <w:bCs/>
                <w:sz w:val="36"/>
                <w:szCs w:val="24"/>
                <w:u w:val="single"/>
                <w:lang w:val="en-US"/>
              </w:rPr>
              <w:t>:</w:t>
            </w:r>
          </w:p>
        </w:tc>
        <w:tc>
          <w:tcPr>
            <w:tcW w:w="4451" w:type="dxa"/>
            <w:tcBorders>
              <w:top w:val="single" w:color="D9D9E2" w:sz="2" w:space="0"/>
              <w:left w:val="single" w:color="D9D9E2" w:sz="2" w:space="0"/>
              <w:bottom w:val="nil"/>
              <w:right w:val="single" w:color="D9D9E2" w:sz="2" w:space="0"/>
            </w:tcBorders>
          </w:tcPr>
          <w:p>
            <w:pPr>
              <w:pStyle w:val="11"/>
              <w:rPr>
                <w:sz w:val="24"/>
              </w:rPr>
            </w:pPr>
          </w:p>
        </w:tc>
      </w:tr>
      <w:tr>
        <w:tblPrEx>
          <w:tblBorders>
            <w:top w:val="single" w:color="D9D9E2" w:sz="4" w:space="0"/>
            <w:left w:val="single" w:color="D9D9E2" w:sz="4" w:space="0"/>
            <w:bottom w:val="single" w:color="D9D9E2" w:sz="4" w:space="0"/>
            <w:right w:val="single" w:color="D9D9E2" w:sz="4" w:space="0"/>
            <w:insideH w:val="single" w:color="D9D9E2" w:sz="4" w:space="0"/>
            <w:insideV w:val="single" w:color="D9D9E2" w:sz="4" w:space="0"/>
          </w:tblBorders>
          <w:tblCellMar>
            <w:top w:w="0" w:type="dxa"/>
            <w:left w:w="0" w:type="dxa"/>
            <w:bottom w:w="0" w:type="dxa"/>
            <w:right w:w="0" w:type="dxa"/>
          </w:tblCellMar>
        </w:tblPrEx>
        <w:trPr>
          <w:trHeight w:val="90" w:hRule="atLeast"/>
        </w:trPr>
        <w:tc>
          <w:tcPr>
            <w:tcW w:w="9353" w:type="dxa"/>
            <w:gridSpan w:val="2"/>
            <w:tcBorders>
              <w:top w:val="nil"/>
              <w:left w:val="single" w:color="D9D9E2" w:sz="2" w:space="0"/>
              <w:bottom w:val="nil"/>
              <w:right w:val="single" w:color="D9D9E2" w:sz="2" w:space="0"/>
            </w:tcBorders>
          </w:tcPr>
          <w:p>
            <w:pPr>
              <w:pStyle w:val="11"/>
              <w:rPr>
                <w:sz w:val="20"/>
              </w:rPr>
            </w:pPr>
          </w:p>
        </w:tc>
      </w:tr>
    </w:tbl>
    <w:p>
      <w:pPr>
        <w:spacing w:before="0" w:line="444" w:lineRule="exact"/>
        <w:ind w:right="0"/>
        <w:jc w:val="left"/>
        <w:rPr>
          <w:rFonts w:hint="default" w:ascii="Segoe UI"/>
          <w:b w:val="0"/>
          <w:bCs/>
          <w:sz w:val="24"/>
          <w:szCs w:val="18"/>
          <w:lang w:val="en-US"/>
        </w:rPr>
      </w:pPr>
    </w:p>
    <w:p>
      <w:pPr>
        <w:spacing w:before="0" w:line="444" w:lineRule="exact"/>
        <w:ind w:right="0"/>
        <w:jc w:val="left"/>
        <w:rPr>
          <w:rFonts w:hint="default" w:ascii="Segoe UI"/>
          <w:b w:val="0"/>
          <w:bCs/>
          <w:sz w:val="24"/>
          <w:szCs w:val="18"/>
          <w:lang w:val="en-US"/>
        </w:rPr>
      </w:pPr>
    </w:p>
    <w:p>
      <w:pPr>
        <w:pStyle w:val="7"/>
        <w:spacing w:before="5"/>
        <w:rPr>
          <w:b/>
          <w:sz w:val="21"/>
        </w:rPr>
      </w:pPr>
      <w:bookmarkStart w:id="8" w:name="3. Admin and Support Features"/>
      <w:bookmarkEnd w:id="8"/>
    </w:p>
    <w:p>
      <w:pPr>
        <w:pStyle w:val="7"/>
        <w:numPr>
          <w:ilvl w:val="0"/>
          <w:numId w:val="7"/>
        </w:numPr>
        <w:spacing w:before="5"/>
        <w:ind w:left="420" w:leftChars="0" w:hanging="420" w:firstLineChars="0"/>
        <w:rPr>
          <w:rFonts w:hint="default"/>
          <w:b w:val="0"/>
          <w:bCs/>
          <w:sz w:val="32"/>
          <w:szCs w:val="44"/>
        </w:rPr>
      </w:pPr>
      <w:r>
        <w:rPr>
          <w:rFonts w:hint="default"/>
          <w:b w:val="0"/>
          <w:bCs/>
          <w:sz w:val="32"/>
          <w:szCs w:val="44"/>
        </w:rPr>
        <w:t>Performance:</w:t>
      </w:r>
    </w:p>
    <w:p>
      <w:pPr>
        <w:pStyle w:val="7"/>
        <w:spacing w:before="5"/>
        <w:rPr>
          <w:rFonts w:hint="default"/>
          <w:b w:val="0"/>
          <w:bCs/>
          <w:sz w:val="24"/>
          <w:szCs w:val="36"/>
        </w:rPr>
      </w:pPr>
    </w:p>
    <w:p>
      <w:pPr>
        <w:pStyle w:val="7"/>
        <w:spacing w:before="5"/>
        <w:rPr>
          <w:rFonts w:hint="default"/>
          <w:b w:val="0"/>
          <w:bCs/>
          <w:sz w:val="24"/>
          <w:szCs w:val="36"/>
        </w:rPr>
      </w:pPr>
      <w:r>
        <w:rPr>
          <w:rFonts w:hint="default"/>
          <w:b w:val="0"/>
          <w:bCs/>
          <w:sz w:val="24"/>
          <w:szCs w:val="36"/>
        </w:rPr>
        <w:t>Requirement: The application must have low-latency response times.</w:t>
      </w:r>
    </w:p>
    <w:p>
      <w:pPr>
        <w:pStyle w:val="7"/>
        <w:spacing w:before="5"/>
        <w:rPr>
          <w:rFonts w:hint="default"/>
          <w:b w:val="0"/>
          <w:bCs/>
          <w:sz w:val="24"/>
          <w:szCs w:val="36"/>
        </w:rPr>
      </w:pPr>
      <w:r>
        <w:rPr>
          <w:rFonts w:hint="default"/>
          <w:b w:val="0"/>
          <w:bCs/>
          <w:sz w:val="24"/>
          <w:szCs w:val="36"/>
        </w:rPr>
        <w:t>Response time for critical user actions (e.g., liking, posting) should be under 1 second.</w:t>
      </w:r>
    </w:p>
    <w:p>
      <w:pPr>
        <w:pStyle w:val="7"/>
        <w:spacing w:before="5"/>
        <w:rPr>
          <w:rFonts w:hint="default"/>
          <w:b w:val="0"/>
          <w:bCs/>
          <w:sz w:val="24"/>
          <w:szCs w:val="36"/>
        </w:rPr>
      </w:pPr>
      <w:r>
        <w:rPr>
          <w:rFonts w:hint="default"/>
          <w:b w:val="0"/>
          <w:bCs/>
          <w:sz w:val="24"/>
          <w:szCs w:val="36"/>
        </w:rPr>
        <w:t>The system should handle a minimum of 1000 concurrent users without significant degradation in performance.</w:t>
      </w:r>
    </w:p>
    <w:p>
      <w:pPr>
        <w:pStyle w:val="7"/>
        <w:spacing w:before="5"/>
        <w:rPr>
          <w:rFonts w:hint="default"/>
          <w:b w:val="0"/>
          <w:bCs/>
          <w:sz w:val="24"/>
          <w:szCs w:val="36"/>
        </w:rPr>
      </w:pPr>
      <w:r>
        <w:rPr>
          <w:rFonts w:hint="default"/>
          <w:b w:val="0"/>
          <w:bCs/>
          <w:sz w:val="24"/>
          <w:szCs w:val="36"/>
        </w:rPr>
        <w:t>Scalability:</w:t>
      </w:r>
    </w:p>
    <w:p>
      <w:pPr>
        <w:pStyle w:val="7"/>
        <w:spacing w:before="5"/>
        <w:rPr>
          <w:rFonts w:hint="default"/>
          <w:b w:val="0"/>
          <w:bCs/>
          <w:sz w:val="24"/>
          <w:szCs w:val="36"/>
        </w:rPr>
      </w:pPr>
      <w:r>
        <w:rPr>
          <w:rFonts w:hint="default"/>
          <w:b w:val="0"/>
          <w:bCs/>
          <w:sz w:val="24"/>
          <w:szCs w:val="36"/>
        </w:rPr>
        <w:t>Requirement: The system should be scalable to accommodate a growing user base.</w:t>
      </w:r>
    </w:p>
    <w:p>
      <w:pPr>
        <w:pStyle w:val="7"/>
        <w:spacing w:before="5"/>
        <w:rPr>
          <w:rFonts w:hint="default"/>
          <w:b w:val="0"/>
          <w:bCs/>
          <w:sz w:val="24"/>
          <w:szCs w:val="36"/>
        </w:rPr>
      </w:pPr>
      <w:r>
        <w:rPr>
          <w:rFonts w:hint="default"/>
          <w:b w:val="0"/>
          <w:bCs/>
          <w:sz w:val="24"/>
          <w:szCs w:val="36"/>
        </w:rPr>
        <w:t>The architecture must support horizontal scalability for increased user load.</w:t>
      </w:r>
    </w:p>
    <w:p>
      <w:pPr>
        <w:pStyle w:val="7"/>
        <w:spacing w:before="5"/>
        <w:rPr>
          <w:rFonts w:hint="default"/>
          <w:b w:val="0"/>
          <w:bCs/>
          <w:sz w:val="24"/>
          <w:szCs w:val="36"/>
        </w:rPr>
      </w:pPr>
      <w:r>
        <w:rPr>
          <w:rFonts w:hint="default"/>
          <w:b w:val="0"/>
          <w:bCs/>
          <w:sz w:val="24"/>
          <w:szCs w:val="36"/>
        </w:rPr>
        <w:t>The system should handle a 20% growth in user base within a six-month period.</w:t>
      </w:r>
    </w:p>
    <w:p>
      <w:pPr>
        <w:pStyle w:val="7"/>
        <w:spacing w:before="5"/>
        <w:rPr>
          <w:rFonts w:hint="default"/>
          <w:b w:val="0"/>
          <w:bCs/>
          <w:sz w:val="24"/>
          <w:szCs w:val="36"/>
        </w:rPr>
      </w:pPr>
      <w:r>
        <w:rPr>
          <w:rFonts w:hint="default"/>
          <w:b w:val="0"/>
          <w:bCs/>
          <w:sz w:val="24"/>
          <w:szCs w:val="36"/>
        </w:rPr>
        <w:t>Reliability:</w:t>
      </w:r>
    </w:p>
    <w:p>
      <w:pPr>
        <w:pStyle w:val="7"/>
        <w:spacing w:before="5"/>
        <w:rPr>
          <w:rFonts w:hint="default"/>
          <w:b w:val="0"/>
          <w:bCs/>
          <w:sz w:val="24"/>
          <w:szCs w:val="36"/>
        </w:rPr>
      </w:pPr>
      <w:r>
        <w:rPr>
          <w:rFonts w:hint="default"/>
          <w:b w:val="0"/>
          <w:bCs/>
          <w:sz w:val="24"/>
          <w:szCs w:val="36"/>
        </w:rPr>
        <w:t>Requirement: The application should be highly reliable with minimal downtime.</w:t>
      </w:r>
    </w:p>
    <w:p>
      <w:pPr>
        <w:pStyle w:val="7"/>
        <w:spacing w:before="5"/>
        <w:rPr>
          <w:rFonts w:hint="default"/>
          <w:b w:val="0"/>
          <w:bCs/>
          <w:sz w:val="24"/>
          <w:szCs w:val="36"/>
        </w:rPr>
      </w:pPr>
      <w:r>
        <w:rPr>
          <w:rFonts w:hint="default"/>
          <w:b w:val="0"/>
          <w:bCs/>
          <w:sz w:val="24"/>
          <w:szCs w:val="36"/>
        </w:rPr>
        <w:t>Aim for a system uptime of 99.9%.</w:t>
      </w:r>
    </w:p>
    <w:p>
      <w:pPr>
        <w:pStyle w:val="7"/>
        <w:spacing w:before="5"/>
        <w:rPr>
          <w:rFonts w:hint="default"/>
          <w:b w:val="0"/>
          <w:bCs/>
          <w:sz w:val="24"/>
          <w:szCs w:val="36"/>
        </w:rPr>
      </w:pPr>
      <w:r>
        <w:rPr>
          <w:rFonts w:hint="default"/>
          <w:b w:val="0"/>
          <w:bCs/>
          <w:sz w:val="24"/>
          <w:szCs w:val="36"/>
        </w:rPr>
        <w:t>Implement failover mechanisms to ensure service continuity in case of server failures.</w:t>
      </w:r>
    </w:p>
    <w:p>
      <w:pPr>
        <w:pStyle w:val="7"/>
        <w:spacing w:before="5"/>
        <w:rPr>
          <w:rFonts w:hint="default"/>
          <w:b w:val="0"/>
          <w:bCs/>
          <w:sz w:val="24"/>
          <w:szCs w:val="36"/>
        </w:rPr>
      </w:pPr>
      <w:r>
        <w:rPr>
          <w:rFonts w:hint="default"/>
          <w:b w:val="0"/>
          <w:bCs/>
          <w:sz w:val="24"/>
          <w:szCs w:val="36"/>
        </w:rPr>
        <w:t>Security:</w:t>
      </w:r>
    </w:p>
    <w:p>
      <w:pPr>
        <w:pStyle w:val="7"/>
        <w:spacing w:before="5"/>
        <w:rPr>
          <w:rFonts w:hint="default"/>
          <w:b w:val="0"/>
          <w:bCs/>
          <w:sz w:val="24"/>
          <w:szCs w:val="36"/>
        </w:rPr>
      </w:pPr>
      <w:r>
        <w:rPr>
          <w:rFonts w:hint="default"/>
          <w:b w:val="0"/>
          <w:bCs/>
          <w:sz w:val="24"/>
          <w:szCs w:val="36"/>
        </w:rPr>
        <w:t>Requirement: The application must adhere to high-security standards to protect user data.</w:t>
      </w:r>
    </w:p>
    <w:p>
      <w:pPr>
        <w:pStyle w:val="7"/>
        <w:spacing w:before="5"/>
        <w:rPr>
          <w:rFonts w:hint="default"/>
          <w:b w:val="0"/>
          <w:bCs/>
          <w:sz w:val="24"/>
          <w:szCs w:val="36"/>
        </w:rPr>
      </w:pPr>
      <w:r>
        <w:rPr>
          <w:rFonts w:hint="default"/>
          <w:b w:val="0"/>
          <w:bCs/>
          <w:sz w:val="24"/>
          <w:szCs w:val="36"/>
        </w:rPr>
        <w:t>Use encryption for data transmission and storage.</w:t>
      </w:r>
    </w:p>
    <w:p>
      <w:pPr>
        <w:pStyle w:val="7"/>
        <w:spacing w:before="5"/>
        <w:rPr>
          <w:rFonts w:hint="default"/>
          <w:b w:val="0"/>
          <w:bCs/>
          <w:sz w:val="24"/>
          <w:szCs w:val="36"/>
        </w:rPr>
      </w:pPr>
      <w:r>
        <w:rPr>
          <w:rFonts w:hint="default"/>
          <w:b w:val="0"/>
          <w:bCs/>
          <w:sz w:val="24"/>
          <w:szCs w:val="36"/>
        </w:rPr>
        <w:t>Implement secure authentication practices to prevent unauthorized access.</w:t>
      </w:r>
    </w:p>
    <w:p>
      <w:pPr>
        <w:pStyle w:val="7"/>
        <w:spacing w:before="5"/>
        <w:rPr>
          <w:rFonts w:hint="default"/>
          <w:b w:val="0"/>
          <w:bCs/>
          <w:sz w:val="24"/>
          <w:szCs w:val="36"/>
        </w:rPr>
      </w:pPr>
      <w:r>
        <w:rPr>
          <w:rFonts w:hint="default"/>
          <w:b w:val="0"/>
          <w:bCs/>
          <w:sz w:val="24"/>
          <w:szCs w:val="36"/>
        </w:rPr>
        <w:t>Regular security audits and vulnerability assessments should be conducted.</w:t>
      </w:r>
    </w:p>
    <w:p>
      <w:pPr>
        <w:pStyle w:val="7"/>
        <w:spacing w:before="5"/>
        <w:rPr>
          <w:rFonts w:hint="default"/>
          <w:b w:val="0"/>
          <w:bCs/>
          <w:sz w:val="24"/>
          <w:szCs w:val="36"/>
        </w:rPr>
      </w:pPr>
    </w:p>
    <w:p>
      <w:pPr>
        <w:pStyle w:val="7"/>
        <w:spacing w:before="5"/>
        <w:rPr>
          <w:rFonts w:hint="default"/>
          <w:b w:val="0"/>
          <w:bCs/>
          <w:sz w:val="24"/>
          <w:szCs w:val="36"/>
        </w:rPr>
      </w:pPr>
    </w:p>
    <w:p>
      <w:pPr>
        <w:pStyle w:val="7"/>
        <w:spacing w:before="5"/>
        <w:rPr>
          <w:rFonts w:hint="default"/>
          <w:b w:val="0"/>
          <w:bCs/>
          <w:sz w:val="24"/>
          <w:szCs w:val="36"/>
        </w:rPr>
      </w:pPr>
    </w:p>
    <w:p>
      <w:pPr>
        <w:pStyle w:val="7"/>
        <w:numPr>
          <w:ilvl w:val="0"/>
          <w:numId w:val="7"/>
        </w:numPr>
        <w:spacing w:before="5"/>
        <w:ind w:left="420" w:leftChars="0" w:hanging="420" w:firstLineChars="0"/>
        <w:rPr>
          <w:rFonts w:hint="default"/>
          <w:b w:val="0"/>
          <w:bCs/>
          <w:sz w:val="32"/>
          <w:szCs w:val="44"/>
        </w:rPr>
      </w:pPr>
      <w:r>
        <w:rPr>
          <w:rFonts w:hint="default"/>
          <w:b w:val="0"/>
          <w:bCs/>
          <w:sz w:val="32"/>
          <w:szCs w:val="44"/>
        </w:rPr>
        <w:t>Usability:</w:t>
      </w:r>
    </w:p>
    <w:p>
      <w:pPr>
        <w:pStyle w:val="7"/>
        <w:spacing w:before="5"/>
        <w:rPr>
          <w:rFonts w:hint="default"/>
          <w:b w:val="0"/>
          <w:bCs/>
          <w:sz w:val="24"/>
          <w:szCs w:val="36"/>
        </w:rPr>
      </w:pPr>
    </w:p>
    <w:p>
      <w:pPr>
        <w:pStyle w:val="7"/>
        <w:spacing w:before="5"/>
        <w:rPr>
          <w:rFonts w:hint="default"/>
          <w:b w:val="0"/>
          <w:bCs/>
          <w:sz w:val="28"/>
          <w:szCs w:val="40"/>
        </w:rPr>
      </w:pPr>
      <w:r>
        <w:rPr>
          <w:rFonts w:hint="default"/>
          <w:b w:val="0"/>
          <w:bCs/>
          <w:sz w:val="28"/>
          <w:szCs w:val="40"/>
        </w:rPr>
        <w:t>Requirement: The user interface should be intuitive and user-friendly.</w:t>
      </w:r>
    </w:p>
    <w:p>
      <w:pPr>
        <w:pStyle w:val="7"/>
        <w:spacing w:before="5"/>
        <w:rPr>
          <w:rFonts w:hint="default"/>
          <w:b w:val="0"/>
          <w:bCs/>
          <w:sz w:val="28"/>
          <w:szCs w:val="40"/>
        </w:rPr>
      </w:pPr>
      <w:r>
        <w:rPr>
          <w:rFonts w:hint="default"/>
          <w:b w:val="0"/>
          <w:bCs/>
          <w:sz w:val="28"/>
          <w:szCs w:val="40"/>
        </w:rPr>
        <w:t>The application should adhere to industry-standard design principles.</w:t>
      </w:r>
    </w:p>
    <w:p>
      <w:pPr>
        <w:pStyle w:val="7"/>
        <w:spacing w:before="5"/>
        <w:rPr>
          <w:rFonts w:hint="default"/>
          <w:b w:val="0"/>
          <w:bCs/>
          <w:sz w:val="28"/>
          <w:szCs w:val="40"/>
        </w:rPr>
      </w:pPr>
      <w:r>
        <w:rPr>
          <w:rFonts w:hint="default"/>
          <w:b w:val="0"/>
          <w:bCs/>
          <w:sz w:val="28"/>
          <w:szCs w:val="40"/>
        </w:rPr>
        <w:t>Provide clear and concise instructions for using various features.</w:t>
      </w:r>
    </w:p>
    <w:p>
      <w:pPr>
        <w:pStyle w:val="7"/>
        <w:spacing w:before="5"/>
        <w:rPr>
          <w:rFonts w:hint="default"/>
          <w:b w:val="0"/>
          <w:bCs/>
          <w:sz w:val="28"/>
          <w:szCs w:val="40"/>
        </w:rPr>
      </w:pPr>
      <w:r>
        <w:rPr>
          <w:rFonts w:hint="default"/>
          <w:b w:val="0"/>
          <w:bCs/>
          <w:sz w:val="28"/>
          <w:szCs w:val="40"/>
        </w:rPr>
        <w:t>Compatibility:</w:t>
      </w:r>
    </w:p>
    <w:p>
      <w:pPr>
        <w:pStyle w:val="7"/>
        <w:spacing w:before="5"/>
        <w:rPr>
          <w:rFonts w:hint="default"/>
          <w:b w:val="0"/>
          <w:bCs/>
          <w:sz w:val="28"/>
          <w:szCs w:val="40"/>
        </w:rPr>
      </w:pPr>
      <w:r>
        <w:rPr>
          <w:rFonts w:hint="default"/>
          <w:b w:val="0"/>
          <w:bCs/>
          <w:sz w:val="28"/>
          <w:szCs w:val="40"/>
        </w:rPr>
        <w:t>Requirement: The application should be compatible with a range of devices and browsers.</w:t>
      </w:r>
    </w:p>
    <w:p>
      <w:pPr>
        <w:pStyle w:val="7"/>
        <w:spacing w:before="5"/>
        <w:rPr>
          <w:rFonts w:hint="default"/>
          <w:b w:val="0"/>
          <w:bCs/>
          <w:sz w:val="28"/>
          <w:szCs w:val="40"/>
        </w:rPr>
      </w:pPr>
      <w:r>
        <w:rPr>
          <w:rFonts w:hint="default"/>
          <w:b w:val="0"/>
          <w:bCs/>
          <w:sz w:val="28"/>
          <w:szCs w:val="40"/>
        </w:rPr>
        <w:t>Support the latest versions of popular browsers (Chrome, Firefox, Safari).</w:t>
      </w:r>
    </w:p>
    <w:p>
      <w:pPr>
        <w:pStyle w:val="7"/>
        <w:spacing w:before="5"/>
        <w:rPr>
          <w:rFonts w:hint="default"/>
          <w:b w:val="0"/>
          <w:bCs/>
          <w:sz w:val="28"/>
          <w:szCs w:val="40"/>
        </w:rPr>
      </w:pPr>
      <w:r>
        <w:rPr>
          <w:rFonts w:hint="default"/>
          <w:b w:val="0"/>
          <w:bCs/>
          <w:sz w:val="28"/>
          <w:szCs w:val="40"/>
        </w:rPr>
        <w:t>Ensure a consistent user experience across devices, including smartphones, tablets, and desktops.</w:t>
      </w:r>
    </w:p>
    <w:p>
      <w:pPr>
        <w:pStyle w:val="7"/>
        <w:spacing w:before="5"/>
        <w:rPr>
          <w:rFonts w:hint="default"/>
          <w:b w:val="0"/>
          <w:bCs/>
          <w:sz w:val="28"/>
          <w:szCs w:val="40"/>
        </w:rPr>
      </w:pPr>
      <w:r>
        <w:rPr>
          <w:rFonts w:hint="default"/>
          <w:b w:val="0"/>
          <w:bCs/>
          <w:sz w:val="28"/>
          <w:szCs w:val="40"/>
        </w:rPr>
        <w:t>Maintainability:</w:t>
      </w:r>
    </w:p>
    <w:p>
      <w:pPr>
        <w:pStyle w:val="7"/>
        <w:spacing w:before="5"/>
        <w:rPr>
          <w:rFonts w:hint="default"/>
          <w:b w:val="0"/>
          <w:bCs/>
          <w:sz w:val="28"/>
          <w:szCs w:val="40"/>
        </w:rPr>
      </w:pPr>
      <w:r>
        <w:rPr>
          <w:rFonts w:hint="default"/>
          <w:b w:val="0"/>
          <w:bCs/>
          <w:sz w:val="28"/>
          <w:szCs w:val="40"/>
        </w:rPr>
        <w:t>Requirement: The application should be easy to maintain and update.</w:t>
      </w:r>
    </w:p>
    <w:p>
      <w:pPr>
        <w:pStyle w:val="7"/>
        <w:spacing w:before="5"/>
        <w:rPr>
          <w:rFonts w:hint="default"/>
          <w:b w:val="0"/>
          <w:bCs/>
          <w:sz w:val="28"/>
          <w:szCs w:val="40"/>
        </w:rPr>
      </w:pPr>
      <w:r>
        <w:rPr>
          <w:rFonts w:hint="default"/>
          <w:b w:val="0"/>
          <w:bCs/>
          <w:sz w:val="28"/>
          <w:szCs w:val="40"/>
        </w:rPr>
        <w:t>Implement modular coding practices for ease of code maintenance.</w:t>
      </w:r>
    </w:p>
    <w:p>
      <w:pPr>
        <w:pStyle w:val="7"/>
        <w:spacing w:before="5"/>
        <w:rPr>
          <w:rFonts w:hint="default"/>
          <w:b w:val="0"/>
          <w:bCs/>
          <w:sz w:val="28"/>
          <w:szCs w:val="40"/>
        </w:rPr>
      </w:pPr>
      <w:r>
        <w:rPr>
          <w:rFonts w:hint="default"/>
          <w:b w:val="0"/>
          <w:bCs/>
          <w:sz w:val="28"/>
          <w:szCs w:val="40"/>
        </w:rPr>
        <w:t>Provide comprehensive documentation for developers and administrators.</w:t>
      </w:r>
    </w:p>
    <w:p>
      <w:pPr>
        <w:pStyle w:val="7"/>
        <w:spacing w:before="5"/>
        <w:rPr>
          <w:rFonts w:hint="default"/>
          <w:b w:val="0"/>
          <w:bCs/>
          <w:sz w:val="28"/>
          <w:szCs w:val="40"/>
        </w:rPr>
      </w:pPr>
      <w:r>
        <w:rPr>
          <w:rFonts w:hint="default"/>
          <w:b w:val="0"/>
          <w:bCs/>
          <w:sz w:val="28"/>
          <w:szCs w:val="40"/>
        </w:rPr>
        <w:t>Data Backup and Recovery:</w:t>
      </w:r>
    </w:p>
    <w:p>
      <w:pPr>
        <w:pStyle w:val="7"/>
        <w:spacing w:before="5"/>
        <w:rPr>
          <w:rFonts w:hint="default"/>
          <w:b w:val="0"/>
          <w:bCs/>
          <w:sz w:val="28"/>
          <w:szCs w:val="40"/>
        </w:rPr>
      </w:pPr>
      <w:r>
        <w:rPr>
          <w:rFonts w:hint="default"/>
          <w:b w:val="0"/>
          <w:bCs/>
          <w:sz w:val="28"/>
          <w:szCs w:val="40"/>
        </w:rPr>
        <w:t>Requirement: Implement robust data backup and recovery mechanisms.</w:t>
      </w:r>
    </w:p>
    <w:p>
      <w:pPr>
        <w:pStyle w:val="7"/>
        <w:spacing w:before="5"/>
        <w:rPr>
          <w:rFonts w:hint="default"/>
          <w:b w:val="0"/>
          <w:bCs/>
          <w:sz w:val="28"/>
          <w:szCs w:val="40"/>
        </w:rPr>
      </w:pPr>
      <w:r>
        <w:rPr>
          <w:rFonts w:hint="default"/>
          <w:b w:val="0"/>
          <w:bCs/>
          <w:sz w:val="28"/>
          <w:szCs w:val="40"/>
        </w:rPr>
        <w:t>Regularly backup user data to prevent data loss.</w:t>
      </w:r>
    </w:p>
    <w:p>
      <w:pPr>
        <w:pStyle w:val="7"/>
        <w:spacing w:before="5"/>
        <w:rPr>
          <w:rFonts w:hint="default"/>
          <w:b w:val="0"/>
          <w:bCs/>
          <w:sz w:val="28"/>
          <w:szCs w:val="40"/>
        </w:rPr>
      </w:pPr>
      <w:r>
        <w:rPr>
          <w:rFonts w:hint="default"/>
          <w:b w:val="0"/>
          <w:bCs/>
          <w:sz w:val="28"/>
          <w:szCs w:val="40"/>
        </w:rPr>
        <w:t>Develop and test a data recovery plan to restore the system in case of failures.</w:t>
      </w:r>
    </w:p>
    <w:p>
      <w:pPr>
        <w:pStyle w:val="7"/>
        <w:spacing w:before="5"/>
        <w:rPr>
          <w:b/>
          <w:sz w:val="21"/>
        </w:rPr>
      </w:pPr>
    </w:p>
    <w:p>
      <w:pPr>
        <w:pStyle w:val="7"/>
        <w:spacing w:before="6"/>
        <w:rPr>
          <w:b/>
          <w:sz w:val="20"/>
        </w:rPr>
      </w:pPr>
      <w:bookmarkStart w:id="9" w:name="B. Non-functional Requirements"/>
      <w:bookmarkEnd w:id="9"/>
      <w:bookmarkStart w:id="10" w:name="1. Scalability"/>
      <w:bookmarkEnd w:id="10"/>
      <w:r>
        <w:rPr>
          <w:sz w:val="20"/>
        </w:rPr>
        <mc:AlternateContent>
          <mc:Choice Requires="wps">
            <w:drawing>
              <wp:inline distT="0" distB="0" distL="114300" distR="114300">
                <wp:extent cx="3392805" cy="304800"/>
                <wp:effectExtent l="4445" t="4445" r="12700" b="14605"/>
                <wp:docPr id="2" name="Text Box 138"/>
                <wp:cNvGraphicFramePr/>
                <a:graphic xmlns:a="http://schemas.openxmlformats.org/drawingml/2006/main">
                  <a:graphicData uri="http://schemas.microsoft.com/office/word/2010/wordprocessingShape">
                    <wps:wsp>
                      <wps:cNvSpPr txBox="1"/>
                      <wps:spPr>
                        <a:xfrm>
                          <a:off x="0" y="0"/>
                          <a:ext cx="3392805" cy="304800"/>
                        </a:xfrm>
                        <a:prstGeom prst="rect">
                          <a:avLst/>
                        </a:prstGeom>
                        <a:noFill/>
                        <a:ln w="3048" cap="flat" cmpd="sng">
                          <a:solidFill>
                            <a:srgbClr val="D9D9E2"/>
                          </a:solidFill>
                          <a:prstDash val="solid"/>
                          <a:miter/>
                          <a:headEnd type="none" w="med" len="med"/>
                          <a:tailEnd type="none" w="med" len="med"/>
                        </a:ln>
                      </wps:spPr>
                      <wps:txbx>
                        <w:txbxContent>
                          <w:p>
                            <w:pPr>
                              <w:spacing w:before="0"/>
                              <w:ind w:left="0" w:right="-15" w:firstLine="0"/>
                              <w:jc w:val="left"/>
                              <w:rPr>
                                <w:rFonts w:hint="default" w:ascii="Segoe UI"/>
                                <w:b/>
                                <w:sz w:val="36"/>
                                <w:szCs w:val="24"/>
                                <w:u w:val="single"/>
                                <w:lang w:val="en-US"/>
                              </w:rPr>
                            </w:pPr>
                            <w:r>
                              <w:rPr>
                                <w:rFonts w:ascii="Segoe UI"/>
                                <w:b/>
                                <w:spacing w:val="-6"/>
                                <w:sz w:val="32"/>
                                <w:u w:val="single"/>
                              </w:rPr>
                              <w:t xml:space="preserve"> </w:t>
                            </w:r>
                            <w:r>
                              <w:rPr>
                                <w:rFonts w:ascii="Segoe UI"/>
                                <w:b w:val="0"/>
                                <w:bCs/>
                                <w:sz w:val="36"/>
                                <w:szCs w:val="24"/>
                                <w:u w:val="single"/>
                              </w:rPr>
                              <w:t>Technical</w:t>
                            </w:r>
                            <w:r>
                              <w:rPr>
                                <w:rFonts w:ascii="Segoe UI"/>
                                <w:b w:val="0"/>
                                <w:bCs/>
                                <w:spacing w:val="-4"/>
                                <w:sz w:val="36"/>
                                <w:szCs w:val="24"/>
                                <w:u w:val="single"/>
                              </w:rPr>
                              <w:t xml:space="preserve"> </w:t>
                            </w:r>
                            <w:r>
                              <w:rPr>
                                <w:rFonts w:ascii="Segoe UI"/>
                                <w:b w:val="0"/>
                                <w:bCs/>
                                <w:sz w:val="36"/>
                                <w:szCs w:val="24"/>
                                <w:u w:val="single"/>
                              </w:rPr>
                              <w:t>Requirements</w:t>
                            </w:r>
                            <w:r>
                              <w:rPr>
                                <w:rFonts w:hint="default" w:ascii="Segoe UI"/>
                                <w:b w:val="0"/>
                                <w:bCs/>
                                <w:sz w:val="36"/>
                                <w:szCs w:val="24"/>
                                <w:u w:val="single"/>
                                <w:lang w:val="en-US"/>
                              </w:rPr>
                              <w:t>:</w:t>
                            </w:r>
                          </w:p>
                        </w:txbxContent>
                      </wps:txbx>
                      <wps:bodyPr lIns="0" tIns="0" rIns="0" bIns="0" upright="1"/>
                    </wps:wsp>
                  </a:graphicData>
                </a:graphic>
              </wp:inline>
            </w:drawing>
          </mc:Choice>
          <mc:Fallback>
            <w:pict>
              <v:shape id="Text Box 138" o:spid="_x0000_s1026" o:spt="202" type="#_x0000_t202" style="height:24pt;width:267.15pt;" filled="f" stroked="t" coordsize="21600,21600" o:gfxdata="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n+kKhNUAAAAEAQAADwAAAAAAAAABACAAAAAiAAAAZHJz&#10;L2Rvd25yZXYueG1sUEsBAhQAFAAAAAgAh07iQCNpGssHAgAAMgQAAA4AAAAAAAAAAQAgAAAAJAEA&#10;AGRycy9lMm9Eb2MueG1sUEsFBgAAAAAGAAYAWQEAAJ0FAAAAAA==&#10;">
                <v:fill on="f" focussize="0,0"/>
                <v:stroke weight="0.24pt" color="#D9D9E2" joinstyle="miter"/>
                <v:imagedata o:title=""/>
                <o:lock v:ext="edit" aspectratio="f"/>
                <v:textbox inset="0mm,0mm,0mm,0mm">
                  <w:txbxContent>
                    <w:p>
                      <w:pPr>
                        <w:spacing w:before="0"/>
                        <w:ind w:left="0" w:right="-15" w:firstLine="0"/>
                        <w:jc w:val="left"/>
                        <w:rPr>
                          <w:rFonts w:hint="default" w:ascii="Segoe UI"/>
                          <w:b/>
                          <w:sz w:val="36"/>
                          <w:szCs w:val="24"/>
                          <w:u w:val="single"/>
                          <w:lang w:val="en-US"/>
                        </w:rPr>
                      </w:pPr>
                      <w:r>
                        <w:rPr>
                          <w:rFonts w:ascii="Segoe UI"/>
                          <w:b/>
                          <w:spacing w:val="-6"/>
                          <w:sz w:val="32"/>
                          <w:u w:val="single"/>
                        </w:rPr>
                        <w:t xml:space="preserve"> </w:t>
                      </w:r>
                      <w:r>
                        <w:rPr>
                          <w:rFonts w:ascii="Segoe UI"/>
                          <w:b w:val="0"/>
                          <w:bCs/>
                          <w:sz w:val="36"/>
                          <w:szCs w:val="24"/>
                          <w:u w:val="single"/>
                        </w:rPr>
                        <w:t>Technical</w:t>
                      </w:r>
                      <w:r>
                        <w:rPr>
                          <w:rFonts w:ascii="Segoe UI"/>
                          <w:b w:val="0"/>
                          <w:bCs/>
                          <w:spacing w:val="-4"/>
                          <w:sz w:val="36"/>
                          <w:szCs w:val="24"/>
                          <w:u w:val="single"/>
                        </w:rPr>
                        <w:t xml:space="preserve"> </w:t>
                      </w:r>
                      <w:r>
                        <w:rPr>
                          <w:rFonts w:ascii="Segoe UI"/>
                          <w:b w:val="0"/>
                          <w:bCs/>
                          <w:sz w:val="36"/>
                          <w:szCs w:val="24"/>
                          <w:u w:val="single"/>
                        </w:rPr>
                        <w:t>Requirements</w:t>
                      </w:r>
                      <w:r>
                        <w:rPr>
                          <w:rFonts w:hint="default" w:ascii="Segoe UI"/>
                          <w:b w:val="0"/>
                          <w:bCs/>
                          <w:sz w:val="36"/>
                          <w:szCs w:val="24"/>
                          <w:u w:val="single"/>
                          <w:lang w:val="en-US"/>
                        </w:rPr>
                        <w:t>:</w:t>
                      </w:r>
                    </w:p>
                  </w:txbxContent>
                </v:textbox>
                <w10:wrap type="none"/>
                <w10:anchorlock/>
              </v:shape>
            </w:pict>
          </mc:Fallback>
        </mc:AlternateContent>
      </w:r>
    </w:p>
    <w:p>
      <w:pPr>
        <w:pStyle w:val="7"/>
        <w:spacing w:before="3"/>
        <w:rPr>
          <w:b/>
          <w:sz w:val="18"/>
        </w:rPr>
      </w:pPr>
    </w:p>
    <w:p>
      <w:pPr>
        <w:pStyle w:val="7"/>
        <w:numPr>
          <w:ilvl w:val="0"/>
          <w:numId w:val="7"/>
        </w:numPr>
        <w:spacing w:before="2"/>
        <w:ind w:left="420" w:leftChars="0" w:hanging="420" w:firstLineChars="0"/>
        <w:rPr>
          <w:rFonts w:hint="default"/>
          <w:b w:val="0"/>
          <w:bCs/>
          <w:sz w:val="32"/>
          <w:szCs w:val="52"/>
        </w:rPr>
      </w:pPr>
      <w:r>
        <w:rPr>
          <w:rFonts w:hint="default"/>
          <w:b w:val="0"/>
          <w:bCs/>
          <w:sz w:val="32"/>
          <w:szCs w:val="52"/>
        </w:rPr>
        <w:t>Programming Languages and Frameworks:</w:t>
      </w:r>
    </w:p>
    <w:p>
      <w:pPr>
        <w:pStyle w:val="7"/>
        <w:spacing w:before="2"/>
        <w:rPr>
          <w:rFonts w:hint="default"/>
          <w:b w:val="0"/>
          <w:bCs/>
          <w:sz w:val="24"/>
          <w:szCs w:val="44"/>
        </w:rPr>
      </w:pPr>
    </w:p>
    <w:p>
      <w:pPr>
        <w:pStyle w:val="7"/>
        <w:spacing w:before="2"/>
        <w:rPr>
          <w:rFonts w:hint="default"/>
          <w:b w:val="0"/>
          <w:bCs/>
          <w:sz w:val="28"/>
          <w:szCs w:val="48"/>
        </w:rPr>
      </w:pPr>
      <w:r>
        <w:rPr>
          <w:rFonts w:hint="default"/>
          <w:b w:val="0"/>
          <w:bCs/>
          <w:sz w:val="28"/>
          <w:szCs w:val="48"/>
        </w:rPr>
        <w:t>Requirement: Utilize modern and widely adopted programming languages and frameworks.</w:t>
      </w:r>
    </w:p>
    <w:p>
      <w:pPr>
        <w:pStyle w:val="7"/>
        <w:spacing w:before="2"/>
        <w:rPr>
          <w:rFonts w:hint="default"/>
          <w:b w:val="0"/>
          <w:bCs/>
          <w:sz w:val="28"/>
          <w:szCs w:val="48"/>
        </w:rPr>
      </w:pPr>
      <w:r>
        <w:rPr>
          <w:rFonts w:hint="default"/>
          <w:b w:val="0"/>
          <w:bCs/>
          <w:sz w:val="28"/>
          <w:szCs w:val="48"/>
        </w:rPr>
        <w:t>Backend: Use languages like Python, Node.js, or Java.</w:t>
      </w:r>
    </w:p>
    <w:p>
      <w:pPr>
        <w:pStyle w:val="7"/>
        <w:spacing w:before="2"/>
        <w:rPr>
          <w:rFonts w:hint="default"/>
          <w:b w:val="0"/>
          <w:bCs/>
          <w:sz w:val="28"/>
          <w:szCs w:val="48"/>
        </w:rPr>
      </w:pPr>
      <w:r>
        <w:rPr>
          <w:rFonts w:hint="default"/>
          <w:b w:val="0"/>
          <w:bCs/>
          <w:sz w:val="28"/>
          <w:szCs w:val="48"/>
        </w:rPr>
        <w:t>Frontend: Utilize HTML5, CSS3, and a frontend framework like React or Vue.js.</w:t>
      </w:r>
    </w:p>
    <w:p>
      <w:pPr>
        <w:pStyle w:val="7"/>
        <w:spacing w:before="2"/>
        <w:rPr>
          <w:rFonts w:hint="default"/>
          <w:b w:val="0"/>
          <w:bCs/>
          <w:sz w:val="28"/>
          <w:szCs w:val="48"/>
        </w:rPr>
      </w:pPr>
      <w:r>
        <w:rPr>
          <w:rFonts w:hint="default"/>
          <w:b w:val="0"/>
          <w:bCs/>
          <w:sz w:val="28"/>
          <w:szCs w:val="48"/>
        </w:rPr>
        <w:t>Frameworks for backend development, such as Django, Express, or Spring.</w:t>
      </w:r>
    </w:p>
    <w:p>
      <w:pPr>
        <w:pStyle w:val="7"/>
        <w:spacing w:before="2"/>
        <w:rPr>
          <w:rFonts w:hint="default"/>
          <w:b w:val="0"/>
          <w:bCs/>
          <w:sz w:val="28"/>
          <w:szCs w:val="48"/>
        </w:rPr>
      </w:pPr>
      <w:r>
        <w:rPr>
          <w:rFonts w:hint="default"/>
          <w:b w:val="0"/>
          <w:bCs/>
          <w:sz w:val="28"/>
          <w:szCs w:val="48"/>
        </w:rPr>
        <w:t>Database Management:</w:t>
      </w:r>
    </w:p>
    <w:p>
      <w:pPr>
        <w:pStyle w:val="7"/>
        <w:spacing w:before="2"/>
        <w:rPr>
          <w:rFonts w:hint="default"/>
          <w:b w:val="0"/>
          <w:bCs/>
          <w:sz w:val="28"/>
          <w:szCs w:val="48"/>
        </w:rPr>
      </w:pPr>
    </w:p>
    <w:p>
      <w:pPr>
        <w:pStyle w:val="7"/>
        <w:spacing w:before="2"/>
        <w:rPr>
          <w:rFonts w:hint="default"/>
          <w:b w:val="0"/>
          <w:bCs/>
          <w:sz w:val="28"/>
          <w:szCs w:val="48"/>
        </w:rPr>
      </w:pPr>
      <w:r>
        <w:rPr>
          <w:rFonts w:hint="default"/>
          <w:b w:val="0"/>
          <w:bCs/>
          <w:sz w:val="28"/>
          <w:szCs w:val="48"/>
        </w:rPr>
        <w:t>Requirement: Employ a robust database management system for efficient data storage.</w:t>
      </w:r>
    </w:p>
    <w:p>
      <w:pPr>
        <w:pStyle w:val="7"/>
        <w:spacing w:before="2"/>
        <w:rPr>
          <w:rFonts w:hint="default"/>
          <w:b w:val="0"/>
          <w:bCs/>
          <w:sz w:val="28"/>
          <w:szCs w:val="48"/>
        </w:rPr>
      </w:pPr>
      <w:r>
        <w:rPr>
          <w:rFonts w:hint="default"/>
          <w:b w:val="0"/>
          <w:bCs/>
          <w:sz w:val="28"/>
          <w:szCs w:val="48"/>
        </w:rPr>
        <w:t>Use a relational database like PostgreSQL or MySQL for structured data.</w:t>
      </w:r>
    </w:p>
    <w:p>
      <w:pPr>
        <w:pStyle w:val="7"/>
        <w:spacing w:before="2"/>
        <w:rPr>
          <w:rFonts w:hint="default"/>
          <w:b w:val="0"/>
          <w:bCs/>
          <w:sz w:val="28"/>
          <w:szCs w:val="48"/>
        </w:rPr>
      </w:pPr>
      <w:r>
        <w:rPr>
          <w:rFonts w:hint="default"/>
          <w:b w:val="0"/>
          <w:bCs/>
          <w:sz w:val="28"/>
          <w:szCs w:val="48"/>
        </w:rPr>
        <w:t>Implement caching mechanisms for improved performance.</w:t>
      </w:r>
    </w:p>
    <w:p>
      <w:pPr>
        <w:pStyle w:val="7"/>
        <w:spacing w:before="2"/>
        <w:rPr>
          <w:rFonts w:hint="default"/>
          <w:b w:val="0"/>
          <w:bCs/>
          <w:sz w:val="28"/>
          <w:szCs w:val="48"/>
        </w:rPr>
      </w:pPr>
      <w:r>
        <w:rPr>
          <w:rFonts w:hint="default"/>
          <w:b w:val="0"/>
          <w:bCs/>
          <w:sz w:val="28"/>
          <w:szCs w:val="48"/>
        </w:rPr>
        <w:t>Cloud Services:</w:t>
      </w:r>
    </w:p>
    <w:p>
      <w:pPr>
        <w:pStyle w:val="7"/>
        <w:spacing w:before="2"/>
        <w:rPr>
          <w:rFonts w:hint="default"/>
          <w:b w:val="0"/>
          <w:bCs/>
          <w:sz w:val="28"/>
          <w:szCs w:val="48"/>
        </w:rPr>
      </w:pPr>
    </w:p>
    <w:p>
      <w:pPr>
        <w:pStyle w:val="7"/>
        <w:spacing w:before="2"/>
        <w:rPr>
          <w:rFonts w:hint="default"/>
          <w:b w:val="0"/>
          <w:bCs/>
          <w:sz w:val="28"/>
          <w:szCs w:val="48"/>
        </w:rPr>
      </w:pPr>
      <w:r>
        <w:rPr>
          <w:rFonts w:hint="default"/>
          <w:b w:val="0"/>
          <w:bCs/>
          <w:sz w:val="28"/>
          <w:szCs w:val="48"/>
        </w:rPr>
        <w:t>Requirement: Leverage cloud services for scalability and reliability.</w:t>
      </w:r>
    </w:p>
    <w:p>
      <w:pPr>
        <w:pStyle w:val="7"/>
        <w:spacing w:before="2"/>
        <w:rPr>
          <w:rFonts w:hint="default"/>
          <w:b w:val="0"/>
          <w:bCs/>
          <w:sz w:val="28"/>
          <w:szCs w:val="48"/>
        </w:rPr>
      </w:pPr>
      <w:r>
        <w:rPr>
          <w:rFonts w:hint="default"/>
          <w:b w:val="0"/>
          <w:bCs/>
          <w:sz w:val="28"/>
          <w:szCs w:val="48"/>
        </w:rPr>
        <w:t>Utilize cloud platforms like AWS, Azure, or Google Cloud.</w:t>
      </w:r>
    </w:p>
    <w:p>
      <w:pPr>
        <w:pStyle w:val="7"/>
        <w:spacing w:before="2"/>
        <w:rPr>
          <w:rFonts w:hint="default"/>
          <w:b/>
          <w:sz w:val="21"/>
          <w:szCs w:val="36"/>
        </w:rPr>
      </w:pPr>
      <w:r>
        <w:rPr>
          <w:rFonts w:hint="default"/>
          <w:b w:val="0"/>
          <w:bCs/>
          <w:sz w:val="28"/>
          <w:szCs w:val="48"/>
        </w:rPr>
        <w:t>Employ services like Amazon S3 for media storage</w:t>
      </w:r>
      <w:r>
        <w:rPr>
          <w:rFonts w:hint="default"/>
          <w:b/>
          <w:sz w:val="21"/>
          <w:szCs w:val="36"/>
        </w:rPr>
        <w:t>.</w:t>
      </w:r>
    </w:p>
    <w:p>
      <w:pPr>
        <w:spacing w:after="0"/>
        <w:rPr>
          <w:sz w:val="18"/>
        </w:rPr>
      </w:pPr>
    </w:p>
    <w:p>
      <w:pPr>
        <w:spacing w:after="0"/>
        <w:rPr>
          <w:sz w:val="18"/>
        </w:rPr>
      </w:pPr>
    </w:p>
    <w:p>
      <w:pPr>
        <w:spacing w:after="0"/>
        <w:rPr>
          <w:sz w:val="18"/>
        </w:rPr>
      </w:pPr>
    </w:p>
    <w:p>
      <w:pPr>
        <w:spacing w:after="0"/>
        <w:rPr>
          <w:sz w:val="18"/>
        </w:rPr>
      </w:pPr>
    </w:p>
    <w:p>
      <w:pPr>
        <w:spacing w:after="0"/>
        <w:rPr>
          <w:sz w:val="18"/>
        </w:rPr>
      </w:pPr>
    </w:p>
    <w:p>
      <w:pPr>
        <w:spacing w:after="0"/>
        <w:rPr>
          <w:sz w:val="18"/>
        </w:rPr>
      </w:pPr>
    </w:p>
    <w:p>
      <w:pPr>
        <w:spacing w:after="0"/>
        <w:rPr>
          <w:sz w:val="18"/>
        </w:rPr>
      </w:pPr>
    </w:p>
    <w:p>
      <w:pPr>
        <w:spacing w:before="60"/>
        <w:ind w:right="0"/>
        <w:jc w:val="left"/>
        <w:rPr>
          <w:b/>
          <w:sz w:val="36"/>
          <w:u w:val="thick"/>
        </w:rPr>
      </w:pPr>
      <w:r>
        <w:rPr>
          <w:b/>
          <w:sz w:val="36"/>
          <w:u w:val="thick"/>
        </w:rPr>
        <w:t>CHAPTER</w:t>
      </w:r>
      <w:r>
        <w:rPr>
          <w:b/>
          <w:spacing w:val="-1"/>
          <w:sz w:val="36"/>
          <w:u w:val="thick"/>
        </w:rPr>
        <w:t xml:space="preserve"> </w:t>
      </w:r>
      <w:r>
        <w:rPr>
          <w:b/>
          <w:sz w:val="36"/>
          <w:u w:val="thick"/>
        </w:rPr>
        <w:t>-5</w:t>
      </w:r>
    </w:p>
    <w:p>
      <w:pPr>
        <w:spacing w:before="60"/>
        <w:ind w:right="0"/>
        <w:jc w:val="left"/>
        <w:rPr>
          <w:b/>
          <w:sz w:val="36"/>
          <w:u w:val="thick"/>
        </w:rPr>
      </w:pPr>
    </w:p>
    <w:p>
      <w:pPr>
        <w:spacing w:before="85"/>
        <w:ind w:left="2943" w:right="0" w:firstLine="0"/>
        <w:jc w:val="left"/>
        <w:rPr>
          <w:b/>
          <w:sz w:val="36"/>
        </w:rPr>
      </w:pPr>
      <w:r>
        <w:rPr>
          <w:b/>
          <w:sz w:val="36"/>
          <w:u w:val="thick"/>
        </w:rPr>
        <w:t>Detailed</w:t>
      </w:r>
      <w:r>
        <w:rPr>
          <w:b/>
          <w:spacing w:val="-5"/>
          <w:sz w:val="36"/>
          <w:u w:val="thick"/>
        </w:rPr>
        <w:t xml:space="preserve"> </w:t>
      </w:r>
      <w:r>
        <w:rPr>
          <w:b/>
          <w:sz w:val="36"/>
          <w:u w:val="thick"/>
        </w:rPr>
        <w:t>Design</w:t>
      </w:r>
      <w:r>
        <w:rPr>
          <w:b/>
          <w:spacing w:val="-1"/>
          <w:sz w:val="36"/>
          <w:u w:val="thick"/>
        </w:rPr>
        <w:t xml:space="preserve"> </w:t>
      </w:r>
      <w:r>
        <w:rPr>
          <w:b/>
          <w:sz w:val="36"/>
          <w:u w:val="thick"/>
        </w:rPr>
        <w:t>for</w:t>
      </w:r>
      <w:r>
        <w:rPr>
          <w:b/>
          <w:spacing w:val="-3"/>
          <w:sz w:val="36"/>
          <w:u w:val="thick"/>
        </w:rPr>
        <w:t xml:space="preserve"> </w:t>
      </w:r>
      <w:r>
        <w:rPr>
          <w:b/>
          <w:sz w:val="36"/>
          <w:u w:val="thick"/>
        </w:rPr>
        <w:t>a</w:t>
      </w:r>
      <w:r>
        <w:rPr>
          <w:b/>
          <w:spacing w:val="-5"/>
          <w:sz w:val="36"/>
          <w:u w:val="thick"/>
        </w:rPr>
        <w:t xml:space="preserve"> </w:t>
      </w:r>
      <w:r>
        <w:rPr>
          <w:rFonts w:hint="default"/>
          <w:b/>
          <w:spacing w:val="-5"/>
          <w:sz w:val="36"/>
          <w:u w:val="thick"/>
          <w:lang w:val="en-US"/>
        </w:rPr>
        <w:t>Instagram Clone</w:t>
      </w:r>
      <w:r>
        <w:rPr>
          <w:b/>
          <w:sz w:val="36"/>
          <w:u w:val="thick"/>
        </w:rPr>
        <w:t xml:space="preserve"> Website</w:t>
      </w:r>
    </w:p>
    <w:p>
      <w:pPr>
        <w:spacing w:before="60"/>
        <w:ind w:right="0"/>
        <w:jc w:val="left"/>
        <w:rPr>
          <w:b/>
          <w:sz w:val="36"/>
          <w:u w:val="thick"/>
        </w:rPr>
      </w:pPr>
    </w:p>
    <w:p>
      <w:pPr>
        <w:spacing w:before="4"/>
        <w:ind w:right="0"/>
        <w:jc w:val="left"/>
        <w:rPr>
          <w:b/>
          <w:sz w:val="32"/>
          <w:u w:val="thick"/>
        </w:rPr>
      </w:pPr>
      <w:r>
        <w:rPr>
          <w:b/>
          <w:sz w:val="32"/>
          <w:u w:val="thick"/>
        </w:rPr>
        <w:t>Entity-Relationship</w:t>
      </w:r>
      <w:r>
        <w:rPr>
          <w:b/>
          <w:spacing w:val="-5"/>
          <w:sz w:val="32"/>
          <w:u w:val="thick"/>
        </w:rPr>
        <w:t xml:space="preserve"> </w:t>
      </w:r>
      <w:r>
        <w:rPr>
          <w:b/>
          <w:sz w:val="32"/>
          <w:u w:val="thick"/>
        </w:rPr>
        <w:t>Diagram</w:t>
      </w:r>
      <w:r>
        <w:rPr>
          <w:b/>
          <w:spacing w:val="-11"/>
          <w:sz w:val="32"/>
          <w:u w:val="thick"/>
        </w:rPr>
        <w:t xml:space="preserve"> </w:t>
      </w:r>
      <w:r>
        <w:rPr>
          <w:b/>
          <w:sz w:val="32"/>
          <w:u w:val="thick"/>
        </w:rPr>
        <w:t>(ERD):</w:t>
      </w:r>
    </w:p>
    <w:p>
      <w:pPr>
        <w:spacing w:before="4"/>
        <w:ind w:right="0"/>
        <w:jc w:val="left"/>
        <w:rPr>
          <w:b/>
          <w:sz w:val="32"/>
          <w:u w:val="thick"/>
        </w:rPr>
      </w:pPr>
    </w:p>
    <w:p>
      <w:pPr>
        <w:pStyle w:val="7"/>
        <w:spacing w:before="155" w:line="264" w:lineRule="auto"/>
        <w:ind w:left="600" w:right="885"/>
        <w:rPr>
          <w:rFonts w:hint="default"/>
        </w:rPr>
      </w:pPr>
      <w:r>
        <w:t>An</w:t>
      </w:r>
      <w:r>
        <w:rPr>
          <w:spacing w:val="-8"/>
        </w:rPr>
        <w:t xml:space="preserve"> </w:t>
      </w:r>
      <w:r>
        <w:t>ERD</w:t>
      </w:r>
      <w:r>
        <w:rPr>
          <w:spacing w:val="-4"/>
        </w:rPr>
        <w:t xml:space="preserve"> </w:t>
      </w:r>
      <w:r>
        <w:t>visually</w:t>
      </w:r>
      <w:r>
        <w:rPr>
          <w:spacing w:val="-4"/>
        </w:rPr>
        <w:t xml:space="preserve"> </w:t>
      </w:r>
      <w:r>
        <w:t>represents</w:t>
      </w:r>
      <w:r>
        <w:rPr>
          <w:spacing w:val="-3"/>
        </w:rPr>
        <w:t xml:space="preserve"> </w:t>
      </w:r>
      <w:r>
        <w:t>the</w:t>
      </w:r>
      <w:r>
        <w:rPr>
          <w:spacing w:val="-4"/>
        </w:rPr>
        <w:t xml:space="preserve"> </w:t>
      </w:r>
      <w:r>
        <w:t>data</w:t>
      </w:r>
      <w:r>
        <w:rPr>
          <w:spacing w:val="-3"/>
        </w:rPr>
        <w:t xml:space="preserve"> </w:t>
      </w:r>
      <w:r>
        <w:t>structure</w:t>
      </w:r>
      <w:r>
        <w:rPr>
          <w:spacing w:val="-3"/>
        </w:rPr>
        <w:t xml:space="preserve"> </w:t>
      </w:r>
      <w:r>
        <w:t>and</w:t>
      </w:r>
      <w:r>
        <w:rPr>
          <w:spacing w:val="-5"/>
        </w:rPr>
        <w:t xml:space="preserve"> </w:t>
      </w:r>
      <w:r>
        <w:t>relationships</w:t>
      </w:r>
      <w:r>
        <w:rPr>
          <w:spacing w:val="-2"/>
        </w:rPr>
        <w:t xml:space="preserve"> </w:t>
      </w:r>
      <w:r>
        <w:t>within</w:t>
      </w:r>
      <w:r>
        <w:rPr>
          <w:spacing w:val="-9"/>
        </w:rPr>
        <w:t xml:space="preserve"> </w:t>
      </w:r>
      <w:r>
        <w:t>the</w:t>
      </w:r>
      <w:r>
        <w:rPr>
          <w:spacing w:val="1"/>
        </w:rPr>
        <w:t xml:space="preserve"> </w:t>
      </w:r>
      <w:r>
        <w:rPr>
          <w:rFonts w:hint="default"/>
          <w:spacing w:val="1"/>
          <w:lang w:val="en-US"/>
        </w:rPr>
        <w:t xml:space="preserve"> social media </w:t>
      </w:r>
      <w:r>
        <w:t>system.</w:t>
      </w:r>
    </w:p>
    <w:p>
      <w:pPr>
        <w:pStyle w:val="7"/>
        <w:spacing w:before="155" w:line="264" w:lineRule="auto"/>
        <w:ind w:left="600" w:right="885"/>
        <w:rPr>
          <w:rFonts w:hint="default"/>
          <w:b/>
          <w:bCs/>
          <w:sz w:val="32"/>
          <w:szCs w:val="32"/>
        </w:rPr>
      </w:pPr>
      <w:r>
        <w:rPr>
          <w:rFonts w:hint="default"/>
          <w:b/>
          <w:bCs/>
          <w:sz w:val="32"/>
          <w:szCs w:val="32"/>
          <w:u w:val="single"/>
        </w:rPr>
        <w:t>Entities:</w:t>
      </w:r>
    </w:p>
    <w:p>
      <w:pPr>
        <w:pStyle w:val="7"/>
        <w:numPr>
          <w:ilvl w:val="0"/>
          <w:numId w:val="7"/>
        </w:numPr>
        <w:spacing w:before="155" w:line="264" w:lineRule="auto"/>
        <w:ind w:left="420" w:leftChars="0" w:right="885" w:hanging="420" w:firstLineChars="0"/>
        <w:rPr>
          <w:rFonts w:hint="default"/>
        </w:rPr>
      </w:pPr>
      <w:r>
        <w:rPr>
          <w:rFonts w:hint="default"/>
        </w:rPr>
        <w:t>User:</w:t>
      </w:r>
    </w:p>
    <w:p>
      <w:pPr>
        <w:pStyle w:val="7"/>
        <w:spacing w:before="155" w:line="264" w:lineRule="auto"/>
        <w:ind w:left="600" w:right="885"/>
        <w:rPr>
          <w:rFonts w:hint="default"/>
        </w:rPr>
      </w:pPr>
      <w:r>
        <w:rPr>
          <w:rFonts w:hint="default"/>
        </w:rPr>
        <w:t>Attributes: UserID (PK), Username, Email, Password, ProfilePicture, Bio, RegistrationDate</w:t>
      </w:r>
    </w:p>
    <w:p>
      <w:pPr>
        <w:pStyle w:val="7"/>
        <w:numPr>
          <w:ilvl w:val="0"/>
          <w:numId w:val="7"/>
        </w:numPr>
        <w:spacing w:before="155" w:line="264" w:lineRule="auto"/>
        <w:ind w:left="420" w:leftChars="0" w:right="885" w:hanging="420" w:firstLineChars="0"/>
        <w:rPr>
          <w:rFonts w:hint="default"/>
        </w:rPr>
      </w:pPr>
      <w:r>
        <w:rPr>
          <w:rFonts w:hint="default"/>
        </w:rPr>
        <w:t>Post:</w:t>
      </w:r>
    </w:p>
    <w:p>
      <w:pPr>
        <w:pStyle w:val="7"/>
        <w:spacing w:before="155" w:line="264" w:lineRule="auto"/>
        <w:ind w:left="600" w:right="885"/>
        <w:rPr>
          <w:rFonts w:hint="default"/>
        </w:rPr>
      </w:pPr>
      <w:r>
        <w:rPr>
          <w:rFonts w:hint="default"/>
        </w:rPr>
        <w:t>Attributes: PostID (PK), UserID (FK), Caption, ImageURL, VideoURL, PostDate</w:t>
      </w:r>
    </w:p>
    <w:p>
      <w:pPr>
        <w:pStyle w:val="7"/>
        <w:numPr>
          <w:ilvl w:val="0"/>
          <w:numId w:val="7"/>
        </w:numPr>
        <w:spacing w:before="155" w:line="264" w:lineRule="auto"/>
        <w:ind w:left="420" w:leftChars="0" w:right="885" w:hanging="420" w:firstLineChars="0"/>
        <w:rPr>
          <w:rFonts w:hint="default"/>
        </w:rPr>
      </w:pPr>
      <w:r>
        <w:rPr>
          <w:rFonts w:hint="default"/>
        </w:rPr>
        <w:t>Comment:</w:t>
      </w:r>
    </w:p>
    <w:p>
      <w:pPr>
        <w:pStyle w:val="7"/>
        <w:spacing w:before="155" w:line="264" w:lineRule="auto"/>
        <w:ind w:left="600" w:right="885"/>
        <w:rPr>
          <w:rFonts w:hint="default"/>
        </w:rPr>
      </w:pPr>
      <w:r>
        <w:rPr>
          <w:rFonts w:hint="default"/>
        </w:rPr>
        <w:t>Attributes: CommentID (PK), PostID (FK), UserID (FK), Text, CommentDate</w:t>
      </w:r>
    </w:p>
    <w:p>
      <w:pPr>
        <w:pStyle w:val="7"/>
        <w:numPr>
          <w:ilvl w:val="0"/>
          <w:numId w:val="7"/>
        </w:numPr>
        <w:spacing w:before="155" w:line="264" w:lineRule="auto"/>
        <w:ind w:left="420" w:leftChars="0" w:right="885" w:hanging="420" w:firstLineChars="0"/>
        <w:rPr>
          <w:rFonts w:hint="default"/>
        </w:rPr>
      </w:pPr>
      <w:r>
        <w:rPr>
          <w:rFonts w:hint="default"/>
        </w:rPr>
        <w:t>Like:</w:t>
      </w:r>
    </w:p>
    <w:p>
      <w:pPr>
        <w:pStyle w:val="7"/>
        <w:spacing w:before="155" w:line="264" w:lineRule="auto"/>
        <w:ind w:left="600" w:right="885"/>
        <w:rPr>
          <w:rFonts w:hint="default"/>
        </w:rPr>
      </w:pPr>
      <w:r>
        <w:rPr>
          <w:rFonts w:hint="default"/>
        </w:rPr>
        <w:t>Attributes: LikeID (PK), PostID (FK), UserID (FK), LikeDate</w:t>
      </w:r>
    </w:p>
    <w:p>
      <w:pPr>
        <w:pStyle w:val="7"/>
        <w:numPr>
          <w:ilvl w:val="0"/>
          <w:numId w:val="7"/>
        </w:numPr>
        <w:spacing w:before="155" w:line="264" w:lineRule="auto"/>
        <w:ind w:left="420" w:leftChars="0" w:right="885" w:hanging="420" w:firstLineChars="0"/>
        <w:rPr>
          <w:rFonts w:hint="default"/>
        </w:rPr>
      </w:pPr>
      <w:r>
        <w:rPr>
          <w:rFonts w:hint="default"/>
        </w:rPr>
        <w:t>Follow:</w:t>
      </w:r>
    </w:p>
    <w:p>
      <w:pPr>
        <w:pStyle w:val="7"/>
        <w:spacing w:before="155" w:line="264" w:lineRule="auto"/>
        <w:ind w:left="600" w:right="885"/>
        <w:rPr>
          <w:rFonts w:hint="default"/>
        </w:rPr>
      </w:pPr>
      <w:r>
        <w:rPr>
          <w:rFonts w:hint="default"/>
        </w:rPr>
        <w:t>Attributes: FollowerID (PK), FollowingID (FK), FollowDate</w:t>
      </w:r>
    </w:p>
    <w:p>
      <w:pPr>
        <w:pStyle w:val="7"/>
        <w:numPr>
          <w:ilvl w:val="0"/>
          <w:numId w:val="7"/>
        </w:numPr>
        <w:spacing w:before="155" w:line="264" w:lineRule="auto"/>
        <w:ind w:left="420" w:leftChars="0" w:right="885" w:hanging="420" w:firstLineChars="0"/>
        <w:rPr>
          <w:rFonts w:hint="default"/>
        </w:rPr>
      </w:pPr>
      <w:r>
        <w:rPr>
          <w:rFonts w:hint="default"/>
        </w:rPr>
        <w:t>Story:</w:t>
      </w:r>
    </w:p>
    <w:p>
      <w:pPr>
        <w:pStyle w:val="7"/>
        <w:spacing w:before="155" w:line="264" w:lineRule="auto"/>
        <w:ind w:left="600" w:right="885"/>
        <w:rPr>
          <w:rFonts w:hint="default"/>
        </w:rPr>
      </w:pPr>
      <w:r>
        <w:rPr>
          <w:rFonts w:hint="default"/>
        </w:rPr>
        <w:t>Attributes: StoryID (PK), UserID (FK), ImageURL, VideoURL, ExpiryDate</w:t>
      </w:r>
    </w:p>
    <w:p>
      <w:pPr>
        <w:pStyle w:val="7"/>
        <w:numPr>
          <w:ilvl w:val="0"/>
          <w:numId w:val="7"/>
        </w:numPr>
        <w:spacing w:before="155" w:line="264" w:lineRule="auto"/>
        <w:ind w:left="420" w:leftChars="0" w:right="885" w:hanging="420" w:firstLineChars="0"/>
        <w:rPr>
          <w:rFonts w:hint="default"/>
        </w:rPr>
      </w:pPr>
      <w:r>
        <w:rPr>
          <w:rFonts w:hint="default"/>
        </w:rPr>
        <w:t>Highlight:</w:t>
      </w:r>
    </w:p>
    <w:p>
      <w:pPr>
        <w:pStyle w:val="7"/>
        <w:spacing w:before="155" w:line="264" w:lineRule="auto"/>
        <w:ind w:left="600" w:right="885"/>
        <w:rPr>
          <w:rFonts w:hint="default"/>
        </w:rPr>
      </w:pPr>
      <w:r>
        <w:rPr>
          <w:rFonts w:hint="default"/>
        </w:rPr>
        <w:t>Attributes: HighlightID (PK), UserID (FK), Title, CoverImageURL</w:t>
      </w:r>
    </w:p>
    <w:p>
      <w:pPr>
        <w:pStyle w:val="7"/>
        <w:numPr>
          <w:ilvl w:val="0"/>
          <w:numId w:val="7"/>
        </w:numPr>
        <w:spacing w:before="155" w:line="264" w:lineRule="auto"/>
        <w:ind w:left="420" w:leftChars="0" w:right="885" w:hanging="420" w:firstLineChars="0"/>
        <w:rPr>
          <w:rFonts w:hint="default"/>
        </w:rPr>
      </w:pPr>
      <w:r>
        <w:rPr>
          <w:rFonts w:hint="default"/>
        </w:rPr>
        <w:t>Message:</w:t>
      </w:r>
    </w:p>
    <w:p>
      <w:pPr>
        <w:pStyle w:val="7"/>
        <w:spacing w:before="155" w:line="264" w:lineRule="auto"/>
        <w:ind w:left="600" w:right="885"/>
        <w:rPr>
          <w:rFonts w:hint="default"/>
        </w:rPr>
      </w:pPr>
      <w:r>
        <w:rPr>
          <w:rFonts w:hint="default"/>
        </w:rPr>
        <w:t>Attributes: MessageID (PK), SenderID (FK), ReceiverID (FK), Text, ImageURL, VideoURL, Timestamp</w:t>
      </w:r>
    </w:p>
    <w:p>
      <w:pPr>
        <w:pStyle w:val="7"/>
        <w:spacing w:before="155" w:line="264" w:lineRule="auto"/>
        <w:ind w:left="600" w:right="885"/>
        <w:rPr>
          <w:rFonts w:hint="default"/>
        </w:rPr>
      </w:pPr>
    </w:p>
    <w:p>
      <w:pPr>
        <w:pStyle w:val="7"/>
        <w:spacing w:before="155" w:line="264" w:lineRule="auto"/>
        <w:ind w:left="600" w:right="885"/>
        <w:rPr>
          <w:rFonts w:hint="default"/>
          <w:b/>
          <w:bCs/>
          <w:sz w:val="32"/>
          <w:szCs w:val="32"/>
          <w:u w:val="single"/>
        </w:rPr>
      </w:pPr>
      <w:r>
        <w:rPr>
          <w:rFonts w:hint="default"/>
          <w:b/>
          <w:bCs/>
          <w:sz w:val="32"/>
          <w:szCs w:val="32"/>
          <w:u w:val="single"/>
        </w:rPr>
        <w:t>Relationships:</w:t>
      </w:r>
    </w:p>
    <w:p>
      <w:pPr>
        <w:pStyle w:val="7"/>
        <w:spacing w:before="155" w:line="264" w:lineRule="auto"/>
        <w:ind w:left="600" w:right="885"/>
        <w:rPr>
          <w:rFonts w:hint="default"/>
        </w:rPr>
      </w:pPr>
    </w:p>
    <w:p>
      <w:pPr>
        <w:pStyle w:val="7"/>
        <w:numPr>
          <w:ilvl w:val="0"/>
          <w:numId w:val="7"/>
        </w:numPr>
        <w:spacing w:before="155" w:line="264" w:lineRule="auto"/>
        <w:ind w:left="420" w:leftChars="0" w:right="885" w:hanging="420" w:firstLineChars="0"/>
        <w:rPr>
          <w:rFonts w:hint="default"/>
          <w:sz w:val="32"/>
          <w:szCs w:val="32"/>
        </w:rPr>
      </w:pPr>
      <w:r>
        <w:rPr>
          <w:rFonts w:hint="default"/>
          <w:sz w:val="32"/>
          <w:szCs w:val="32"/>
        </w:rPr>
        <w:t>User-Post (One-to-Many):</w:t>
      </w:r>
    </w:p>
    <w:p>
      <w:pPr>
        <w:pStyle w:val="7"/>
        <w:spacing w:before="155" w:line="264" w:lineRule="auto"/>
        <w:ind w:left="600" w:right="885"/>
        <w:rPr>
          <w:rFonts w:hint="default"/>
          <w:sz w:val="32"/>
          <w:szCs w:val="32"/>
        </w:rPr>
      </w:pPr>
      <w:r>
        <w:rPr>
          <w:rFonts w:hint="default"/>
          <w:sz w:val="32"/>
          <w:szCs w:val="32"/>
        </w:rPr>
        <w:t>Each user can have multiple posts, but each post is associated with one user.</w:t>
      </w:r>
    </w:p>
    <w:p>
      <w:pPr>
        <w:pStyle w:val="7"/>
        <w:numPr>
          <w:ilvl w:val="0"/>
          <w:numId w:val="7"/>
        </w:numPr>
        <w:spacing w:before="155" w:line="264" w:lineRule="auto"/>
        <w:ind w:left="420" w:leftChars="0" w:right="885" w:hanging="420" w:firstLineChars="0"/>
        <w:rPr>
          <w:rFonts w:hint="default"/>
          <w:sz w:val="32"/>
          <w:szCs w:val="32"/>
        </w:rPr>
      </w:pPr>
      <w:r>
        <w:rPr>
          <w:rFonts w:hint="default"/>
          <w:sz w:val="32"/>
          <w:szCs w:val="32"/>
        </w:rPr>
        <w:t>User-Comment (One-to-Many):</w:t>
      </w:r>
    </w:p>
    <w:p>
      <w:pPr>
        <w:pStyle w:val="7"/>
        <w:spacing w:before="155" w:line="264" w:lineRule="auto"/>
        <w:ind w:left="600" w:right="885"/>
        <w:rPr>
          <w:rFonts w:hint="default"/>
          <w:sz w:val="32"/>
          <w:szCs w:val="32"/>
        </w:rPr>
      </w:pPr>
      <w:r>
        <w:rPr>
          <w:rFonts w:hint="default"/>
          <w:sz w:val="32"/>
          <w:szCs w:val="32"/>
        </w:rPr>
        <w:t>Each user can make multiple comments, but each comment is associated with one user.</w:t>
      </w:r>
    </w:p>
    <w:p>
      <w:pPr>
        <w:pStyle w:val="7"/>
        <w:numPr>
          <w:ilvl w:val="0"/>
          <w:numId w:val="7"/>
        </w:numPr>
        <w:spacing w:before="155" w:line="264" w:lineRule="auto"/>
        <w:ind w:left="420" w:leftChars="0" w:right="885" w:hanging="420" w:firstLineChars="0"/>
        <w:rPr>
          <w:rFonts w:hint="default"/>
          <w:sz w:val="32"/>
          <w:szCs w:val="32"/>
        </w:rPr>
      </w:pPr>
      <w:r>
        <w:rPr>
          <w:rFonts w:hint="default"/>
          <w:sz w:val="32"/>
          <w:szCs w:val="32"/>
        </w:rPr>
        <w:t>User-Like (One-to-Many):</w:t>
      </w:r>
    </w:p>
    <w:p>
      <w:pPr>
        <w:pStyle w:val="7"/>
        <w:spacing w:before="155" w:line="264" w:lineRule="auto"/>
        <w:ind w:left="600" w:right="885"/>
        <w:rPr>
          <w:rFonts w:hint="default"/>
          <w:sz w:val="32"/>
          <w:szCs w:val="32"/>
        </w:rPr>
      </w:pPr>
      <w:r>
        <w:rPr>
          <w:rFonts w:hint="default"/>
          <w:sz w:val="32"/>
          <w:szCs w:val="32"/>
        </w:rPr>
        <w:t>Each user can give multiple likes, but each like is associated with one user.</w:t>
      </w:r>
    </w:p>
    <w:p>
      <w:pPr>
        <w:pStyle w:val="7"/>
        <w:numPr>
          <w:ilvl w:val="0"/>
          <w:numId w:val="7"/>
        </w:numPr>
        <w:spacing w:before="155" w:line="264" w:lineRule="auto"/>
        <w:ind w:left="420" w:leftChars="0" w:right="885" w:hanging="420" w:firstLineChars="0"/>
        <w:rPr>
          <w:rFonts w:hint="default"/>
          <w:sz w:val="32"/>
          <w:szCs w:val="32"/>
        </w:rPr>
      </w:pPr>
      <w:r>
        <w:rPr>
          <w:rFonts w:hint="default"/>
          <w:sz w:val="32"/>
          <w:szCs w:val="32"/>
        </w:rPr>
        <w:t>User-Follow (Many-to-Many):</w:t>
      </w:r>
    </w:p>
    <w:p>
      <w:pPr>
        <w:pStyle w:val="7"/>
        <w:spacing w:before="155" w:line="264" w:lineRule="auto"/>
        <w:ind w:left="600" w:right="885"/>
        <w:rPr>
          <w:rFonts w:hint="default"/>
          <w:sz w:val="32"/>
          <w:szCs w:val="32"/>
        </w:rPr>
      </w:pPr>
      <w:r>
        <w:rPr>
          <w:rFonts w:hint="default"/>
          <w:sz w:val="32"/>
          <w:szCs w:val="32"/>
        </w:rPr>
        <w:t>Users can follow multiple users, and each user can be followed by multiple users.</w:t>
      </w:r>
    </w:p>
    <w:p>
      <w:pPr>
        <w:pStyle w:val="7"/>
        <w:numPr>
          <w:ilvl w:val="0"/>
          <w:numId w:val="7"/>
        </w:numPr>
        <w:spacing w:before="155" w:line="264" w:lineRule="auto"/>
        <w:ind w:left="420" w:leftChars="0" w:right="885" w:hanging="420" w:firstLineChars="0"/>
        <w:rPr>
          <w:rFonts w:hint="default"/>
          <w:sz w:val="32"/>
          <w:szCs w:val="32"/>
        </w:rPr>
      </w:pPr>
      <w:r>
        <w:rPr>
          <w:rFonts w:hint="default"/>
          <w:sz w:val="32"/>
          <w:szCs w:val="32"/>
        </w:rPr>
        <w:t>User-Message (One-to-Many):</w:t>
      </w:r>
    </w:p>
    <w:p>
      <w:pPr>
        <w:pStyle w:val="7"/>
        <w:spacing w:before="155" w:line="264" w:lineRule="auto"/>
        <w:ind w:left="600" w:right="885"/>
        <w:rPr>
          <w:rFonts w:hint="default"/>
          <w:sz w:val="32"/>
          <w:szCs w:val="32"/>
        </w:rPr>
      </w:pPr>
      <w:r>
        <w:rPr>
          <w:rFonts w:hint="default"/>
          <w:sz w:val="32"/>
          <w:szCs w:val="32"/>
        </w:rPr>
        <w:t>Each user can send and receive multiple messages, but each message has one sender and one receiver.</w:t>
      </w:r>
    </w:p>
    <w:p>
      <w:pPr>
        <w:pStyle w:val="7"/>
        <w:numPr>
          <w:ilvl w:val="0"/>
          <w:numId w:val="7"/>
        </w:numPr>
        <w:spacing w:before="155" w:line="264" w:lineRule="auto"/>
        <w:ind w:left="420" w:leftChars="0" w:right="885" w:hanging="420" w:firstLineChars="0"/>
        <w:rPr>
          <w:rFonts w:hint="default"/>
          <w:sz w:val="32"/>
          <w:szCs w:val="32"/>
        </w:rPr>
      </w:pPr>
      <w:r>
        <w:rPr>
          <w:rFonts w:hint="default"/>
          <w:sz w:val="32"/>
          <w:szCs w:val="32"/>
        </w:rPr>
        <w:t>User-Story (One-to-Many):</w:t>
      </w:r>
    </w:p>
    <w:p>
      <w:pPr>
        <w:pStyle w:val="7"/>
        <w:spacing w:before="155" w:line="264" w:lineRule="auto"/>
        <w:ind w:left="600" w:right="885"/>
        <w:rPr>
          <w:rFonts w:hint="default"/>
          <w:sz w:val="32"/>
          <w:szCs w:val="32"/>
        </w:rPr>
      </w:pPr>
      <w:r>
        <w:rPr>
          <w:rFonts w:hint="default"/>
          <w:sz w:val="32"/>
          <w:szCs w:val="32"/>
        </w:rPr>
        <w:t>Each user can have multiple stories, but each story is associated with one user.</w:t>
      </w:r>
    </w:p>
    <w:p>
      <w:pPr>
        <w:pStyle w:val="7"/>
        <w:numPr>
          <w:ilvl w:val="0"/>
          <w:numId w:val="7"/>
        </w:numPr>
        <w:spacing w:before="155" w:line="264" w:lineRule="auto"/>
        <w:ind w:left="420" w:leftChars="0" w:right="885" w:hanging="420" w:firstLineChars="0"/>
        <w:rPr>
          <w:rFonts w:hint="default"/>
          <w:sz w:val="32"/>
          <w:szCs w:val="32"/>
        </w:rPr>
      </w:pPr>
      <w:r>
        <w:rPr>
          <w:rFonts w:hint="default"/>
          <w:sz w:val="32"/>
          <w:szCs w:val="32"/>
        </w:rPr>
        <w:t>User-Highlight (One-to-Many):</w:t>
      </w:r>
    </w:p>
    <w:p>
      <w:pPr>
        <w:pStyle w:val="7"/>
        <w:spacing w:before="155" w:line="264" w:lineRule="auto"/>
        <w:ind w:left="600" w:right="885"/>
        <w:rPr>
          <w:sz w:val="32"/>
          <w:szCs w:val="32"/>
        </w:rPr>
      </w:pPr>
      <w:r>
        <w:rPr>
          <w:rFonts w:hint="default"/>
          <w:sz w:val="32"/>
          <w:szCs w:val="32"/>
        </w:rPr>
        <w:t>Each user can have multiple highlights, but each highlight is associated with one user.</w:t>
      </w:r>
    </w:p>
    <w:p>
      <w:pPr>
        <w:spacing w:before="4"/>
        <w:ind w:right="0"/>
        <w:jc w:val="left"/>
        <w:rPr>
          <w:b/>
          <w:sz w:val="32"/>
          <w:u w:val="thick"/>
        </w:rPr>
      </w:pPr>
    </w:p>
    <w:p>
      <w:pPr>
        <w:spacing w:before="4"/>
        <w:ind w:right="0"/>
        <w:jc w:val="left"/>
        <w:rPr>
          <w:b/>
          <w:sz w:val="32"/>
          <w:u w:val="thick"/>
        </w:rPr>
      </w:pPr>
    </w:p>
    <w:p>
      <w:pPr>
        <w:spacing w:before="60"/>
        <w:ind w:right="0"/>
        <w:jc w:val="left"/>
        <w:rPr>
          <w:b/>
          <w:sz w:val="36"/>
          <w:u w:val="thick"/>
        </w:rPr>
      </w:pPr>
    </w:p>
    <w:p>
      <w:pPr>
        <w:spacing w:before="60"/>
        <w:ind w:right="0"/>
        <w:jc w:val="left"/>
        <w:rPr>
          <w:b/>
          <w:sz w:val="36"/>
          <w:u w:val="thick"/>
        </w:rPr>
      </w:pPr>
    </w:p>
    <w:p>
      <w:pPr>
        <w:spacing w:after="0"/>
        <w:rPr>
          <w:sz w:val="18"/>
        </w:rPr>
      </w:pPr>
    </w:p>
    <w:p>
      <w:pPr>
        <w:spacing w:after="0"/>
        <w:rPr>
          <w:sz w:val="18"/>
        </w:rPr>
      </w:pPr>
    </w:p>
    <w:p>
      <w:pPr>
        <w:spacing w:after="0"/>
        <w:rPr>
          <w:sz w:val="18"/>
        </w:rPr>
      </w:pPr>
    </w:p>
    <w:p>
      <w:pPr>
        <w:spacing w:after="0"/>
        <w:rPr>
          <w:sz w:val="18"/>
        </w:rPr>
      </w:pPr>
    </w:p>
    <w:p>
      <w:pPr>
        <w:spacing w:after="0"/>
        <w:rPr>
          <w:sz w:val="18"/>
        </w:rPr>
      </w:pPr>
    </w:p>
    <w:p>
      <w:pPr>
        <w:spacing w:after="0"/>
        <w:rPr>
          <w:sz w:val="18"/>
        </w:rPr>
      </w:pPr>
      <w:r>
        <w:rPr>
          <w:rFonts w:hint="default"/>
          <w:sz w:val="18"/>
          <w:lang w:val="en-US"/>
        </w:rPr>
        <w:drawing>
          <wp:inline distT="0" distB="0" distL="114300" distR="114300">
            <wp:extent cx="6801485" cy="6244590"/>
            <wp:effectExtent l="0" t="0" r="18415" b="3810"/>
            <wp:docPr id="4" name="Picture 4" descr="Social Networking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ocial Networking Site"/>
                    <pic:cNvPicPr>
                      <a:picLocks noChangeAspect="1"/>
                    </pic:cNvPicPr>
                  </pic:nvPicPr>
                  <pic:blipFill>
                    <a:blip r:embed="rId12"/>
                    <a:stretch>
                      <a:fillRect/>
                    </a:stretch>
                  </pic:blipFill>
                  <pic:spPr>
                    <a:xfrm>
                      <a:off x="0" y="0"/>
                      <a:ext cx="6801485" cy="6244590"/>
                    </a:xfrm>
                    <a:prstGeom prst="rect">
                      <a:avLst/>
                    </a:prstGeom>
                  </pic:spPr>
                </pic:pic>
              </a:graphicData>
            </a:graphic>
          </wp:inline>
        </w:drawing>
      </w:r>
    </w:p>
    <w:p>
      <w:pPr>
        <w:spacing w:after="0"/>
        <w:rPr>
          <w:sz w:val="18"/>
        </w:rPr>
      </w:pPr>
    </w:p>
    <w:p>
      <w:pPr>
        <w:spacing w:after="0"/>
        <w:rPr>
          <w:sz w:val="18"/>
        </w:rPr>
      </w:pPr>
    </w:p>
    <w:p>
      <w:pPr>
        <w:spacing w:after="0"/>
        <w:rPr>
          <w:sz w:val="18"/>
        </w:rPr>
      </w:pPr>
    </w:p>
    <w:p>
      <w:pPr>
        <w:spacing w:after="0"/>
        <w:rPr>
          <w:sz w:val="18"/>
        </w:rPr>
      </w:pPr>
    </w:p>
    <w:p>
      <w:pPr>
        <w:spacing w:after="0"/>
        <w:rPr>
          <w:sz w:val="18"/>
        </w:rPr>
      </w:pPr>
    </w:p>
    <w:p>
      <w:pPr>
        <w:spacing w:after="0"/>
        <w:rPr>
          <w:sz w:val="18"/>
        </w:rPr>
      </w:pPr>
    </w:p>
    <w:p>
      <w:pPr>
        <w:spacing w:after="0"/>
        <w:rPr>
          <w:sz w:val="18"/>
        </w:rPr>
      </w:pPr>
    </w:p>
    <w:p>
      <w:pPr>
        <w:spacing w:after="0"/>
        <w:rPr>
          <w:rFonts w:hint="default"/>
          <w:sz w:val="18"/>
          <w:lang w:val="en-US"/>
        </w:rPr>
        <w:sectPr>
          <w:pgSz w:w="12240" w:h="15840"/>
          <w:pgMar w:top="1080" w:right="320" w:bottom="1260" w:left="1200" w:header="0" w:footer="1066" w:gutter="0"/>
          <w:cols w:space="720" w:num="1"/>
        </w:sectPr>
      </w:pPr>
    </w:p>
    <w:p>
      <w:pPr>
        <w:spacing w:before="18" w:line="387" w:lineRule="exact"/>
        <w:ind w:left="600" w:right="0" w:firstLine="0"/>
        <w:jc w:val="left"/>
        <w:rPr>
          <w:rFonts w:ascii="Calibri"/>
          <w:b/>
          <w:sz w:val="32"/>
        </w:rPr>
      </w:pPr>
      <w:r>
        <w:rPr>
          <w:rFonts w:ascii="Calibri"/>
          <w:b/>
          <w:sz w:val="32"/>
          <w:u w:val="single"/>
        </w:rPr>
        <w:t>Data</w:t>
      </w:r>
      <w:r>
        <w:rPr>
          <w:rFonts w:ascii="Calibri"/>
          <w:b/>
          <w:spacing w:val="-3"/>
          <w:sz w:val="32"/>
          <w:u w:val="single"/>
        </w:rPr>
        <w:t xml:space="preserve"> </w:t>
      </w:r>
      <w:r>
        <w:rPr>
          <w:rFonts w:ascii="Calibri"/>
          <w:b/>
          <w:sz w:val="32"/>
          <w:u w:val="single"/>
        </w:rPr>
        <w:t>Flow</w:t>
      </w:r>
      <w:r>
        <w:rPr>
          <w:rFonts w:ascii="Calibri"/>
          <w:b/>
          <w:spacing w:val="-2"/>
          <w:sz w:val="32"/>
          <w:u w:val="single"/>
        </w:rPr>
        <w:t xml:space="preserve"> </w:t>
      </w:r>
      <w:r>
        <w:rPr>
          <w:rFonts w:ascii="Calibri"/>
          <w:b/>
          <w:sz w:val="32"/>
          <w:u w:val="single"/>
        </w:rPr>
        <w:t>Diagram (DFD):</w:t>
      </w:r>
    </w:p>
    <w:p>
      <w:pPr>
        <w:pStyle w:val="7"/>
        <w:spacing w:line="319" w:lineRule="exact"/>
        <w:ind w:left="600"/>
      </w:pPr>
      <w:r>
        <w:t>A</w:t>
      </w:r>
      <w:r>
        <w:rPr>
          <w:spacing w:val="-7"/>
        </w:rPr>
        <w:t xml:space="preserve"> </w:t>
      </w:r>
      <w:r>
        <w:t>DFD</w:t>
      </w:r>
      <w:r>
        <w:rPr>
          <w:spacing w:val="2"/>
        </w:rPr>
        <w:t xml:space="preserve"> </w:t>
      </w:r>
      <w:r>
        <w:t>illustrates the</w:t>
      </w:r>
      <w:r>
        <w:rPr>
          <w:spacing w:val="2"/>
        </w:rPr>
        <w:t xml:space="preserve"> </w:t>
      </w:r>
      <w:r>
        <w:t>flow</w:t>
      </w:r>
      <w:r>
        <w:rPr>
          <w:spacing w:val="-2"/>
        </w:rPr>
        <w:t xml:space="preserve"> </w:t>
      </w:r>
      <w:r>
        <w:t>of</w:t>
      </w:r>
      <w:r>
        <w:rPr>
          <w:spacing w:val="-9"/>
        </w:rPr>
        <w:t xml:space="preserve"> </w:t>
      </w:r>
      <w:r>
        <w:t>data</w:t>
      </w:r>
      <w:r>
        <w:rPr>
          <w:spacing w:val="-2"/>
        </w:rPr>
        <w:t xml:space="preserve"> </w:t>
      </w:r>
      <w:r>
        <w:t>and</w:t>
      </w:r>
      <w:r>
        <w:rPr>
          <w:spacing w:val="-3"/>
        </w:rPr>
        <w:t xml:space="preserve"> </w:t>
      </w:r>
      <w:r>
        <w:t>processes</w:t>
      </w:r>
      <w:r>
        <w:rPr>
          <w:spacing w:val="-5"/>
        </w:rPr>
        <w:t xml:space="preserve"> </w:t>
      </w:r>
      <w:r>
        <w:t>within</w:t>
      </w:r>
      <w:r>
        <w:rPr>
          <w:spacing w:val="-8"/>
        </w:rPr>
        <w:t xml:space="preserve"> </w:t>
      </w:r>
      <w:r>
        <w:t>the</w:t>
      </w:r>
      <w:r>
        <w:rPr>
          <w:rFonts w:hint="default"/>
          <w:lang w:val="en-US"/>
        </w:rPr>
        <w:t xml:space="preserve">ysocial networking </w:t>
      </w:r>
      <w:r>
        <w:rPr>
          <w:spacing w:val="-7"/>
        </w:rPr>
        <w:t xml:space="preserve"> </w:t>
      </w:r>
      <w:r>
        <w:t>system.</w:t>
      </w:r>
    </w:p>
    <w:p>
      <w:pPr>
        <w:spacing w:after="0" w:line="240" w:lineRule="auto"/>
        <w:jc w:val="left"/>
      </w:pPr>
    </w:p>
    <w:p>
      <w:pPr>
        <w:spacing w:after="0" w:line="240" w:lineRule="auto"/>
        <w:jc w:val="left"/>
        <w:rPr>
          <w:b/>
          <w:bCs/>
          <w:sz w:val="32"/>
          <w:szCs w:val="32"/>
          <w:u w:val="single"/>
        </w:rPr>
      </w:pPr>
    </w:p>
    <w:p>
      <w:pPr>
        <w:spacing w:after="0" w:line="240" w:lineRule="auto"/>
        <w:jc w:val="left"/>
        <w:rPr>
          <w:rFonts w:hint="default"/>
          <w:b/>
          <w:bCs/>
          <w:sz w:val="32"/>
          <w:szCs w:val="32"/>
          <w:u w:val="single"/>
        </w:rPr>
      </w:pPr>
      <w:r>
        <w:rPr>
          <w:rFonts w:hint="default"/>
          <w:b/>
          <w:bCs/>
          <w:sz w:val="32"/>
          <w:szCs w:val="32"/>
          <w:u w:val="single"/>
        </w:rPr>
        <w:t>External Entities:</w:t>
      </w:r>
    </w:p>
    <w:p>
      <w:pPr>
        <w:spacing w:after="0" w:line="240" w:lineRule="auto"/>
        <w:jc w:val="left"/>
        <w:rPr>
          <w:rFonts w:hint="default"/>
          <w:b/>
          <w:bCs/>
          <w:sz w:val="32"/>
          <w:szCs w:val="32"/>
          <w:u w:val="single"/>
        </w:rPr>
      </w:pPr>
    </w:p>
    <w:p>
      <w:pPr>
        <w:spacing w:after="0" w:line="240" w:lineRule="auto"/>
        <w:jc w:val="left"/>
        <w:rPr>
          <w:rFonts w:hint="default"/>
          <w:sz w:val="28"/>
          <w:szCs w:val="28"/>
        </w:rPr>
      </w:pPr>
      <w:r>
        <w:rPr>
          <w:rFonts w:hint="default"/>
          <w:sz w:val="28"/>
          <w:szCs w:val="28"/>
        </w:rPr>
        <w:t>- User</w:t>
      </w:r>
    </w:p>
    <w:p>
      <w:pPr>
        <w:spacing w:after="0" w:line="240" w:lineRule="auto"/>
        <w:jc w:val="left"/>
        <w:rPr>
          <w:rFonts w:hint="default"/>
          <w:sz w:val="28"/>
          <w:szCs w:val="28"/>
        </w:rPr>
      </w:pPr>
      <w:r>
        <w:rPr>
          <w:rFonts w:hint="default"/>
          <w:sz w:val="28"/>
          <w:szCs w:val="28"/>
        </w:rPr>
        <w:t>- Admin</w:t>
      </w:r>
    </w:p>
    <w:p>
      <w:pPr>
        <w:spacing w:after="0" w:line="240" w:lineRule="auto"/>
        <w:jc w:val="left"/>
        <w:rPr>
          <w:rFonts w:hint="default"/>
          <w:sz w:val="22"/>
          <w:szCs w:val="22"/>
        </w:rPr>
      </w:pPr>
    </w:p>
    <w:p>
      <w:pPr>
        <w:spacing w:after="0" w:line="240" w:lineRule="auto"/>
        <w:jc w:val="left"/>
        <w:rPr>
          <w:rFonts w:hint="default"/>
          <w:b/>
          <w:bCs/>
          <w:sz w:val="28"/>
          <w:szCs w:val="28"/>
          <w:u w:val="single"/>
        </w:rPr>
      </w:pPr>
      <w:r>
        <w:rPr>
          <w:rFonts w:hint="default"/>
          <w:b/>
          <w:bCs/>
          <w:sz w:val="28"/>
          <w:szCs w:val="28"/>
          <w:u w:val="single"/>
        </w:rPr>
        <w:t>Processes:</w:t>
      </w:r>
    </w:p>
    <w:p>
      <w:pPr>
        <w:spacing w:after="0" w:line="240" w:lineRule="auto"/>
        <w:jc w:val="left"/>
        <w:rPr>
          <w:rFonts w:hint="default"/>
          <w:b/>
          <w:bCs/>
          <w:sz w:val="28"/>
          <w:szCs w:val="28"/>
          <w:u w:val="single"/>
        </w:rPr>
      </w:pPr>
    </w:p>
    <w:p>
      <w:pPr>
        <w:spacing w:after="0" w:line="240" w:lineRule="auto"/>
        <w:jc w:val="left"/>
        <w:rPr>
          <w:rFonts w:hint="default"/>
          <w:sz w:val="28"/>
          <w:szCs w:val="28"/>
        </w:rPr>
      </w:pPr>
      <w:r>
        <w:rPr>
          <w:rFonts w:hint="default"/>
          <w:sz w:val="28"/>
          <w:szCs w:val="28"/>
        </w:rPr>
        <w:t>1. User Registration and Login</w:t>
      </w:r>
    </w:p>
    <w:p>
      <w:pPr>
        <w:spacing w:after="0" w:line="240" w:lineRule="auto"/>
        <w:jc w:val="left"/>
        <w:rPr>
          <w:rFonts w:hint="default"/>
          <w:sz w:val="28"/>
          <w:szCs w:val="28"/>
        </w:rPr>
      </w:pPr>
      <w:r>
        <w:rPr>
          <w:rFonts w:hint="default"/>
          <w:sz w:val="28"/>
          <w:szCs w:val="28"/>
        </w:rPr>
        <w:t>2. Create and Share Post</w:t>
      </w:r>
    </w:p>
    <w:p>
      <w:pPr>
        <w:spacing w:after="0" w:line="240" w:lineRule="auto"/>
        <w:jc w:val="left"/>
        <w:rPr>
          <w:rFonts w:hint="default"/>
          <w:sz w:val="28"/>
          <w:szCs w:val="28"/>
        </w:rPr>
      </w:pPr>
      <w:r>
        <w:rPr>
          <w:rFonts w:hint="default"/>
          <w:sz w:val="28"/>
          <w:szCs w:val="28"/>
        </w:rPr>
        <w:t>3. Interact with Post (Like, Comment)</w:t>
      </w:r>
    </w:p>
    <w:p>
      <w:pPr>
        <w:spacing w:after="0" w:line="240" w:lineRule="auto"/>
        <w:jc w:val="left"/>
        <w:rPr>
          <w:rFonts w:hint="default"/>
          <w:sz w:val="28"/>
          <w:szCs w:val="28"/>
        </w:rPr>
      </w:pPr>
      <w:r>
        <w:rPr>
          <w:rFonts w:hint="default"/>
          <w:sz w:val="28"/>
          <w:szCs w:val="28"/>
        </w:rPr>
        <w:t>4. Follow/Unfollow User</w:t>
      </w:r>
    </w:p>
    <w:p>
      <w:pPr>
        <w:spacing w:after="0" w:line="240" w:lineRule="auto"/>
        <w:jc w:val="left"/>
        <w:rPr>
          <w:rFonts w:hint="default"/>
          <w:sz w:val="28"/>
          <w:szCs w:val="28"/>
        </w:rPr>
      </w:pPr>
      <w:r>
        <w:rPr>
          <w:rFonts w:hint="default"/>
          <w:sz w:val="28"/>
          <w:szCs w:val="28"/>
        </w:rPr>
        <w:t>5. Send and Receive Messages</w:t>
      </w:r>
    </w:p>
    <w:p>
      <w:pPr>
        <w:spacing w:after="0" w:line="240" w:lineRule="auto"/>
        <w:jc w:val="left"/>
        <w:rPr>
          <w:rFonts w:hint="default"/>
          <w:sz w:val="28"/>
          <w:szCs w:val="28"/>
        </w:rPr>
      </w:pPr>
      <w:r>
        <w:rPr>
          <w:rFonts w:hint="default"/>
          <w:sz w:val="28"/>
          <w:szCs w:val="28"/>
        </w:rPr>
        <w:t>6. View Feed and Explore Content</w:t>
      </w:r>
    </w:p>
    <w:p>
      <w:pPr>
        <w:spacing w:after="0" w:line="240" w:lineRule="auto"/>
        <w:jc w:val="left"/>
        <w:rPr>
          <w:rFonts w:hint="default"/>
          <w:sz w:val="28"/>
          <w:szCs w:val="28"/>
        </w:rPr>
      </w:pPr>
      <w:r>
        <w:rPr>
          <w:rFonts w:hint="default"/>
          <w:sz w:val="28"/>
          <w:szCs w:val="28"/>
        </w:rPr>
        <w:t>7. Admin Moderation</w:t>
      </w:r>
    </w:p>
    <w:p>
      <w:pPr>
        <w:spacing w:after="0" w:line="240" w:lineRule="auto"/>
        <w:jc w:val="left"/>
        <w:rPr>
          <w:rFonts w:hint="default"/>
          <w:sz w:val="22"/>
          <w:szCs w:val="22"/>
        </w:rPr>
      </w:pPr>
    </w:p>
    <w:p>
      <w:pPr>
        <w:spacing w:after="0" w:line="240" w:lineRule="auto"/>
        <w:jc w:val="left"/>
        <w:rPr>
          <w:rFonts w:hint="default"/>
          <w:b/>
          <w:bCs/>
          <w:i w:val="0"/>
          <w:iCs w:val="0"/>
          <w:sz w:val="32"/>
          <w:szCs w:val="32"/>
          <w:u w:val="single"/>
        </w:rPr>
      </w:pPr>
      <w:r>
        <w:rPr>
          <w:rFonts w:hint="default"/>
          <w:b/>
          <w:bCs/>
          <w:i w:val="0"/>
          <w:iCs w:val="0"/>
          <w:sz w:val="32"/>
          <w:szCs w:val="32"/>
          <w:u w:val="single"/>
        </w:rPr>
        <w:t>Data Stores:</w:t>
      </w:r>
    </w:p>
    <w:p>
      <w:pPr>
        <w:spacing w:after="0" w:line="240" w:lineRule="auto"/>
        <w:jc w:val="left"/>
        <w:rPr>
          <w:rFonts w:hint="default"/>
          <w:b/>
          <w:bCs/>
          <w:i w:val="0"/>
          <w:iCs w:val="0"/>
          <w:sz w:val="32"/>
          <w:szCs w:val="32"/>
          <w:u w:val="single"/>
        </w:rPr>
      </w:pPr>
    </w:p>
    <w:p>
      <w:pPr>
        <w:spacing w:after="0" w:line="240" w:lineRule="auto"/>
        <w:jc w:val="left"/>
        <w:rPr>
          <w:rFonts w:hint="default"/>
          <w:sz w:val="28"/>
          <w:szCs w:val="28"/>
        </w:rPr>
      </w:pPr>
      <w:r>
        <w:rPr>
          <w:rFonts w:hint="default"/>
          <w:sz w:val="28"/>
          <w:szCs w:val="28"/>
        </w:rPr>
        <w:t>- User Data (Database)</w:t>
      </w:r>
    </w:p>
    <w:p>
      <w:pPr>
        <w:spacing w:after="0" w:line="240" w:lineRule="auto"/>
        <w:jc w:val="left"/>
        <w:rPr>
          <w:rFonts w:hint="default"/>
          <w:sz w:val="28"/>
          <w:szCs w:val="28"/>
        </w:rPr>
      </w:pPr>
      <w:r>
        <w:rPr>
          <w:rFonts w:hint="default"/>
          <w:sz w:val="28"/>
          <w:szCs w:val="28"/>
        </w:rPr>
        <w:t>- Post Data (Database)</w:t>
      </w:r>
    </w:p>
    <w:p>
      <w:pPr>
        <w:spacing w:after="0" w:line="240" w:lineRule="auto"/>
        <w:jc w:val="left"/>
        <w:rPr>
          <w:rFonts w:hint="default"/>
          <w:sz w:val="28"/>
          <w:szCs w:val="28"/>
        </w:rPr>
      </w:pPr>
      <w:r>
        <w:rPr>
          <w:rFonts w:hint="default"/>
          <w:sz w:val="28"/>
          <w:szCs w:val="28"/>
        </w:rPr>
        <w:t>- Comment Data (Database)</w:t>
      </w:r>
    </w:p>
    <w:p>
      <w:pPr>
        <w:spacing w:after="0" w:line="240" w:lineRule="auto"/>
        <w:jc w:val="left"/>
        <w:rPr>
          <w:rFonts w:hint="default"/>
          <w:sz w:val="28"/>
          <w:szCs w:val="28"/>
        </w:rPr>
      </w:pPr>
      <w:r>
        <w:rPr>
          <w:rFonts w:hint="default"/>
          <w:sz w:val="28"/>
          <w:szCs w:val="28"/>
        </w:rPr>
        <w:t>- Like Data (Database)</w:t>
      </w:r>
    </w:p>
    <w:p>
      <w:pPr>
        <w:spacing w:after="0" w:line="240" w:lineRule="auto"/>
        <w:jc w:val="left"/>
        <w:rPr>
          <w:rFonts w:hint="default"/>
          <w:sz w:val="28"/>
          <w:szCs w:val="28"/>
        </w:rPr>
      </w:pPr>
      <w:r>
        <w:rPr>
          <w:rFonts w:hint="default"/>
          <w:sz w:val="28"/>
          <w:szCs w:val="28"/>
        </w:rPr>
        <w:t>- Follow Data (Database)</w:t>
      </w:r>
    </w:p>
    <w:p>
      <w:pPr>
        <w:spacing w:after="0" w:line="240" w:lineRule="auto"/>
        <w:jc w:val="left"/>
        <w:rPr>
          <w:rFonts w:hint="default"/>
          <w:sz w:val="28"/>
          <w:szCs w:val="28"/>
        </w:rPr>
      </w:pPr>
      <w:r>
        <w:rPr>
          <w:rFonts w:hint="default"/>
          <w:sz w:val="28"/>
          <w:szCs w:val="28"/>
        </w:rPr>
        <w:t>- Message Data (Database)</w:t>
      </w:r>
    </w:p>
    <w:p>
      <w:pPr>
        <w:spacing w:after="0" w:line="240" w:lineRule="auto"/>
        <w:jc w:val="left"/>
        <w:rPr>
          <w:rFonts w:hint="default"/>
          <w:b/>
          <w:bCs/>
          <w:sz w:val="36"/>
          <w:szCs w:val="36"/>
        </w:rPr>
      </w:pPr>
    </w:p>
    <w:p>
      <w:pPr>
        <w:spacing w:after="0" w:line="240" w:lineRule="auto"/>
        <w:jc w:val="left"/>
        <w:rPr>
          <w:rFonts w:hint="default"/>
          <w:b/>
          <w:bCs/>
          <w:sz w:val="36"/>
          <w:szCs w:val="36"/>
          <w:u w:val="single"/>
        </w:rPr>
      </w:pPr>
      <w:r>
        <w:rPr>
          <w:rFonts w:hint="default"/>
          <w:b/>
          <w:bCs/>
          <w:sz w:val="36"/>
          <w:szCs w:val="36"/>
          <w:u w:val="single"/>
        </w:rPr>
        <w:t>Data Flows:</w:t>
      </w:r>
    </w:p>
    <w:p>
      <w:pPr>
        <w:spacing w:after="0" w:line="240" w:lineRule="auto"/>
        <w:jc w:val="left"/>
        <w:rPr>
          <w:rFonts w:hint="default"/>
          <w:b/>
          <w:bCs/>
          <w:sz w:val="36"/>
          <w:szCs w:val="36"/>
        </w:rPr>
      </w:pPr>
    </w:p>
    <w:p>
      <w:pPr>
        <w:spacing w:after="0" w:line="240" w:lineRule="auto"/>
        <w:jc w:val="left"/>
        <w:rPr>
          <w:rFonts w:hint="default"/>
          <w:sz w:val="28"/>
          <w:szCs w:val="28"/>
        </w:rPr>
      </w:pPr>
      <w:r>
        <w:rPr>
          <w:rFonts w:hint="default"/>
          <w:sz w:val="28"/>
          <w:szCs w:val="28"/>
        </w:rPr>
        <w:t>- User Registration and Login:</w:t>
      </w:r>
    </w:p>
    <w:p>
      <w:pPr>
        <w:spacing w:after="0" w:line="240" w:lineRule="auto"/>
        <w:jc w:val="left"/>
        <w:rPr>
          <w:rFonts w:hint="default"/>
          <w:sz w:val="28"/>
          <w:szCs w:val="28"/>
        </w:rPr>
      </w:pPr>
      <w:r>
        <w:rPr>
          <w:rFonts w:hint="default"/>
          <w:sz w:val="28"/>
          <w:szCs w:val="28"/>
        </w:rPr>
        <w:t xml:space="preserve">  - User -&gt; (Registration) -&gt; User Data (Database)</w:t>
      </w:r>
    </w:p>
    <w:p>
      <w:pPr>
        <w:spacing w:after="0" w:line="240" w:lineRule="auto"/>
        <w:jc w:val="left"/>
        <w:rPr>
          <w:rFonts w:hint="default"/>
          <w:sz w:val="28"/>
          <w:szCs w:val="28"/>
        </w:rPr>
      </w:pPr>
      <w:r>
        <w:rPr>
          <w:rFonts w:hint="default"/>
          <w:sz w:val="28"/>
          <w:szCs w:val="28"/>
        </w:rPr>
        <w:t xml:space="preserve">  - User -&gt; (Login) -&gt; User Data (Database)</w:t>
      </w:r>
    </w:p>
    <w:p>
      <w:pPr>
        <w:spacing w:after="0" w:line="240" w:lineRule="auto"/>
        <w:jc w:val="left"/>
        <w:rPr>
          <w:rFonts w:hint="default"/>
          <w:sz w:val="28"/>
          <w:szCs w:val="28"/>
        </w:rPr>
      </w:pPr>
    </w:p>
    <w:p>
      <w:pPr>
        <w:spacing w:after="0" w:line="240" w:lineRule="auto"/>
        <w:jc w:val="left"/>
        <w:rPr>
          <w:rFonts w:hint="default"/>
          <w:sz w:val="28"/>
          <w:szCs w:val="28"/>
        </w:rPr>
      </w:pPr>
      <w:r>
        <w:rPr>
          <w:rFonts w:hint="default"/>
          <w:sz w:val="28"/>
          <w:szCs w:val="28"/>
        </w:rPr>
        <w:t>- Create and Share Post:</w:t>
      </w:r>
    </w:p>
    <w:p>
      <w:pPr>
        <w:spacing w:after="0" w:line="240" w:lineRule="auto"/>
        <w:jc w:val="left"/>
        <w:rPr>
          <w:rFonts w:hint="default"/>
          <w:sz w:val="28"/>
          <w:szCs w:val="28"/>
        </w:rPr>
      </w:pPr>
      <w:r>
        <w:rPr>
          <w:rFonts w:hint="default"/>
          <w:sz w:val="28"/>
          <w:szCs w:val="28"/>
        </w:rPr>
        <w:t xml:space="preserve">  - User -&gt; (Create Post) -&gt; Post Data (Database)</w:t>
      </w:r>
    </w:p>
    <w:p>
      <w:pPr>
        <w:spacing w:after="0" w:line="240" w:lineRule="auto"/>
        <w:jc w:val="left"/>
        <w:rPr>
          <w:rFonts w:hint="default"/>
          <w:sz w:val="28"/>
          <w:szCs w:val="28"/>
        </w:rPr>
      </w:pPr>
    </w:p>
    <w:p>
      <w:pPr>
        <w:spacing w:after="0" w:line="240" w:lineRule="auto"/>
        <w:jc w:val="left"/>
        <w:rPr>
          <w:rFonts w:hint="default"/>
          <w:sz w:val="28"/>
          <w:szCs w:val="28"/>
        </w:rPr>
      </w:pPr>
      <w:r>
        <w:rPr>
          <w:rFonts w:hint="default"/>
          <w:sz w:val="28"/>
          <w:szCs w:val="28"/>
        </w:rPr>
        <w:t>- Interact with Post:</w:t>
      </w:r>
    </w:p>
    <w:p>
      <w:pPr>
        <w:spacing w:after="0" w:line="240" w:lineRule="auto"/>
        <w:jc w:val="left"/>
        <w:rPr>
          <w:rFonts w:hint="default"/>
          <w:sz w:val="28"/>
          <w:szCs w:val="28"/>
        </w:rPr>
      </w:pPr>
      <w:r>
        <w:rPr>
          <w:rFonts w:hint="default"/>
          <w:sz w:val="28"/>
          <w:szCs w:val="28"/>
        </w:rPr>
        <w:t xml:space="preserve">  - User -&gt; (Like, Comment) -&gt; Like/Comment Data (Database)</w:t>
      </w:r>
    </w:p>
    <w:p>
      <w:pPr>
        <w:spacing w:after="0" w:line="240" w:lineRule="auto"/>
        <w:jc w:val="left"/>
        <w:rPr>
          <w:rFonts w:hint="default"/>
          <w:sz w:val="28"/>
          <w:szCs w:val="28"/>
        </w:rPr>
      </w:pPr>
    </w:p>
    <w:p>
      <w:pPr>
        <w:spacing w:after="0" w:line="240" w:lineRule="auto"/>
        <w:jc w:val="left"/>
        <w:rPr>
          <w:rFonts w:hint="default"/>
          <w:sz w:val="28"/>
          <w:szCs w:val="28"/>
        </w:rPr>
      </w:pPr>
      <w:r>
        <w:rPr>
          <w:rFonts w:hint="default"/>
          <w:sz w:val="28"/>
          <w:szCs w:val="28"/>
        </w:rPr>
        <w:t>- Follow/Unfollow User:</w:t>
      </w:r>
    </w:p>
    <w:p>
      <w:pPr>
        <w:spacing w:after="0" w:line="240" w:lineRule="auto"/>
        <w:jc w:val="left"/>
        <w:rPr>
          <w:rFonts w:hint="default"/>
          <w:sz w:val="28"/>
          <w:szCs w:val="28"/>
        </w:rPr>
      </w:pPr>
      <w:r>
        <w:rPr>
          <w:rFonts w:hint="default"/>
          <w:sz w:val="28"/>
          <w:szCs w:val="28"/>
        </w:rPr>
        <w:t xml:space="preserve">  - User -&gt; (Follow/Unfollow) -&gt; Follow Data (Database)</w:t>
      </w:r>
    </w:p>
    <w:p>
      <w:pPr>
        <w:spacing w:after="0" w:line="240" w:lineRule="auto"/>
        <w:jc w:val="left"/>
        <w:rPr>
          <w:rFonts w:hint="default"/>
          <w:sz w:val="28"/>
          <w:szCs w:val="28"/>
        </w:rPr>
      </w:pPr>
    </w:p>
    <w:p>
      <w:pPr>
        <w:spacing w:after="0" w:line="240" w:lineRule="auto"/>
        <w:jc w:val="left"/>
        <w:rPr>
          <w:rFonts w:hint="default"/>
          <w:sz w:val="28"/>
          <w:szCs w:val="28"/>
        </w:rPr>
      </w:pPr>
      <w:r>
        <w:rPr>
          <w:rFonts w:hint="default"/>
          <w:sz w:val="28"/>
          <w:szCs w:val="28"/>
        </w:rPr>
        <w:t>- Send and Receive Messages:</w:t>
      </w:r>
    </w:p>
    <w:p>
      <w:pPr>
        <w:spacing w:after="0" w:line="240" w:lineRule="auto"/>
        <w:jc w:val="left"/>
        <w:rPr>
          <w:rFonts w:hint="default"/>
          <w:sz w:val="28"/>
          <w:szCs w:val="28"/>
        </w:rPr>
      </w:pPr>
      <w:r>
        <w:rPr>
          <w:rFonts w:hint="default"/>
          <w:sz w:val="28"/>
          <w:szCs w:val="28"/>
        </w:rPr>
        <w:t xml:space="preserve">  - User -&gt; (Send Message) -&gt; Message Data (Database)</w:t>
      </w:r>
    </w:p>
    <w:p>
      <w:pPr>
        <w:spacing w:after="0" w:line="240" w:lineRule="auto"/>
        <w:jc w:val="left"/>
        <w:rPr>
          <w:rFonts w:hint="default"/>
          <w:sz w:val="28"/>
          <w:szCs w:val="28"/>
        </w:rPr>
      </w:pPr>
      <w:r>
        <w:rPr>
          <w:rFonts w:hint="default"/>
          <w:sz w:val="28"/>
          <w:szCs w:val="28"/>
        </w:rPr>
        <w:t xml:space="preserve">  - User &lt;- (Receive Message) &lt;- Message Data (Database)</w:t>
      </w:r>
    </w:p>
    <w:p>
      <w:pPr>
        <w:spacing w:after="0" w:line="240" w:lineRule="auto"/>
        <w:jc w:val="left"/>
        <w:rPr>
          <w:rFonts w:hint="default"/>
          <w:sz w:val="28"/>
          <w:szCs w:val="28"/>
        </w:rPr>
      </w:pPr>
    </w:p>
    <w:p>
      <w:pPr>
        <w:spacing w:after="0" w:line="240" w:lineRule="auto"/>
        <w:jc w:val="left"/>
        <w:rPr>
          <w:rFonts w:hint="default"/>
          <w:sz w:val="28"/>
          <w:szCs w:val="28"/>
        </w:rPr>
      </w:pPr>
      <w:r>
        <w:rPr>
          <w:rFonts w:hint="default"/>
          <w:sz w:val="28"/>
          <w:szCs w:val="28"/>
        </w:rPr>
        <w:t>- View Feed and Explore Content:</w:t>
      </w:r>
    </w:p>
    <w:p>
      <w:pPr>
        <w:spacing w:after="0" w:line="240" w:lineRule="auto"/>
        <w:jc w:val="left"/>
        <w:rPr>
          <w:rFonts w:hint="default"/>
          <w:sz w:val="28"/>
          <w:szCs w:val="28"/>
        </w:rPr>
      </w:pPr>
      <w:r>
        <w:rPr>
          <w:rFonts w:hint="default"/>
          <w:sz w:val="28"/>
          <w:szCs w:val="28"/>
        </w:rPr>
        <w:t xml:space="preserve">  - User -&gt; (View Feed) &lt;- Post Data (Database)</w:t>
      </w:r>
    </w:p>
    <w:p>
      <w:pPr>
        <w:spacing w:after="0" w:line="240" w:lineRule="auto"/>
        <w:jc w:val="left"/>
        <w:rPr>
          <w:rFonts w:hint="default"/>
          <w:sz w:val="28"/>
          <w:szCs w:val="28"/>
        </w:rPr>
      </w:pPr>
      <w:r>
        <w:rPr>
          <w:rFonts w:hint="default"/>
          <w:sz w:val="28"/>
          <w:szCs w:val="28"/>
        </w:rPr>
        <w:t xml:space="preserve">  - User -&gt; (Explore) &lt;- Post Data (Database)</w:t>
      </w:r>
    </w:p>
    <w:p>
      <w:pPr>
        <w:spacing w:after="0" w:line="240" w:lineRule="auto"/>
        <w:jc w:val="left"/>
        <w:rPr>
          <w:rFonts w:hint="default"/>
          <w:sz w:val="28"/>
          <w:szCs w:val="28"/>
        </w:rPr>
      </w:pPr>
    </w:p>
    <w:p>
      <w:pPr>
        <w:spacing w:after="0" w:line="240" w:lineRule="auto"/>
        <w:jc w:val="left"/>
        <w:rPr>
          <w:rFonts w:hint="default"/>
          <w:sz w:val="28"/>
          <w:szCs w:val="28"/>
        </w:rPr>
      </w:pPr>
      <w:r>
        <w:rPr>
          <w:rFonts w:hint="default"/>
          <w:sz w:val="28"/>
          <w:szCs w:val="28"/>
        </w:rPr>
        <w:t>- Admin Moderation:</w:t>
      </w:r>
    </w:p>
    <w:p>
      <w:pPr>
        <w:spacing w:after="0" w:line="240" w:lineRule="auto"/>
        <w:jc w:val="left"/>
        <w:rPr>
          <w:sz w:val="26"/>
        </w:rPr>
      </w:pPr>
    </w:p>
    <w:p>
      <w:pPr>
        <w:spacing w:after="0" w:line="240" w:lineRule="auto"/>
        <w:jc w:val="left"/>
        <w:rPr>
          <w:rFonts w:hint="default"/>
          <w:sz w:val="28"/>
          <w:szCs w:val="28"/>
        </w:rPr>
      </w:pPr>
      <w:r>
        <w:rPr>
          <w:rFonts w:hint="default"/>
          <w:sz w:val="28"/>
          <w:szCs w:val="28"/>
        </w:rPr>
        <w:t xml:space="preserve">  - Admin -&gt; (Moderate Content) &lt;- Post/Comment/Like Data (Database)</w:t>
      </w:r>
    </w:p>
    <w:p>
      <w:pPr>
        <w:spacing w:after="0" w:line="240" w:lineRule="auto"/>
        <w:jc w:val="left"/>
        <w:rPr>
          <w:rFonts w:hint="default"/>
          <w:sz w:val="28"/>
          <w:szCs w:val="28"/>
        </w:rPr>
      </w:pPr>
    </w:p>
    <w:p>
      <w:pPr>
        <w:spacing w:after="0" w:line="240" w:lineRule="auto"/>
        <w:jc w:val="left"/>
        <w:rPr>
          <w:sz w:val="26"/>
        </w:rPr>
        <w:sectPr>
          <w:pgSz w:w="12240" w:h="15840"/>
          <w:pgMar w:top="1500" w:right="320" w:bottom="1260" w:left="1200" w:header="0" w:footer="1066" w:gutter="0"/>
          <w:cols w:space="720" w:num="1"/>
        </w:sect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r>
        <w:rPr>
          <w:rFonts w:hint="default"/>
          <w:sz w:val="20"/>
          <w:lang w:val="en-US"/>
        </w:rPr>
        <w:drawing>
          <wp:inline distT="0" distB="0" distL="114300" distR="114300">
            <wp:extent cx="6800850" cy="4766945"/>
            <wp:effectExtent l="0" t="0" r="0" b="14605"/>
            <wp:docPr id="6" name="Picture 6" descr="DFD First Level_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FD First Level_164"/>
                    <pic:cNvPicPr>
                      <a:picLocks noChangeAspect="1"/>
                    </pic:cNvPicPr>
                  </pic:nvPicPr>
                  <pic:blipFill>
                    <a:blip r:embed="rId13"/>
                    <a:stretch>
                      <a:fillRect/>
                    </a:stretch>
                  </pic:blipFill>
                  <pic:spPr>
                    <a:xfrm>
                      <a:off x="0" y="0"/>
                      <a:ext cx="6800850" cy="4766945"/>
                    </a:xfrm>
                    <a:prstGeom prst="rect">
                      <a:avLst/>
                    </a:prstGeom>
                  </pic:spPr>
                </pic:pic>
              </a:graphicData>
            </a:graphic>
          </wp:inline>
        </w:drawing>
      </w: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spacing w:before="87" w:line="264" w:lineRule="auto"/>
        <w:ind w:left="600" w:right="885"/>
      </w:pPr>
      <w:r>
        <w:t>This ERD and DFD provide a high-level overview of the data structure,</w:t>
      </w:r>
      <w:r>
        <w:rPr>
          <w:spacing w:val="1"/>
        </w:rPr>
        <w:t xml:space="preserve"> </w:t>
      </w:r>
      <w:r>
        <w:t xml:space="preserve">relationships, and flow of information within the </w:t>
      </w:r>
      <w:r>
        <w:rPr>
          <w:rFonts w:hint="default"/>
          <w:lang w:val="en-US"/>
        </w:rPr>
        <w:t xml:space="preserve">social networking </w:t>
      </w:r>
      <w:r>
        <w:t xml:space="preserve"> system. These</w:t>
      </w:r>
      <w:r>
        <w:rPr>
          <w:spacing w:val="-67"/>
        </w:rPr>
        <w:t xml:space="preserve"> </w:t>
      </w:r>
      <w:r>
        <w:t>models</w:t>
      </w:r>
      <w:r>
        <w:rPr>
          <w:spacing w:val="-4"/>
        </w:rPr>
        <w:t xml:space="preserve"> </w:t>
      </w:r>
      <w:r>
        <w:t>serve</w:t>
      </w:r>
      <w:r>
        <w:rPr>
          <w:spacing w:val="-4"/>
        </w:rPr>
        <w:t xml:space="preserve"> </w:t>
      </w:r>
      <w:r>
        <w:t>as</w:t>
      </w:r>
      <w:r>
        <w:rPr>
          <w:spacing w:val="-3"/>
        </w:rPr>
        <w:t xml:space="preserve"> </w:t>
      </w:r>
      <w:r>
        <w:t>a foundation</w:t>
      </w:r>
      <w:r>
        <w:rPr>
          <w:spacing w:val="-5"/>
        </w:rPr>
        <w:t xml:space="preserve"> </w:t>
      </w:r>
      <w:r>
        <w:t>for</w:t>
      </w:r>
      <w:r>
        <w:rPr>
          <w:spacing w:val="-6"/>
        </w:rPr>
        <w:t xml:space="preserve"> </w:t>
      </w:r>
      <w:r>
        <w:t>system</w:t>
      </w:r>
      <w:r>
        <w:rPr>
          <w:spacing w:val="-10"/>
        </w:rPr>
        <w:t xml:space="preserve"> </w:t>
      </w:r>
      <w:r>
        <w:t>development,</w:t>
      </w:r>
      <w:r>
        <w:rPr>
          <w:spacing w:val="1"/>
        </w:rPr>
        <w:t xml:space="preserve"> </w:t>
      </w:r>
      <w:r>
        <w:t>helping</w:t>
      </w:r>
      <w:r>
        <w:rPr>
          <w:spacing w:val="-10"/>
        </w:rPr>
        <w:t xml:space="preserve"> </w:t>
      </w:r>
      <w:r>
        <w:t>developers</w:t>
      </w:r>
      <w:r>
        <w:rPr>
          <w:spacing w:val="-3"/>
        </w:rPr>
        <w:t xml:space="preserve"> </w:t>
      </w:r>
      <w:r>
        <w:t>and</w:t>
      </w:r>
      <w:r>
        <w:rPr>
          <w:spacing w:val="-67"/>
        </w:rPr>
        <w:t xml:space="preserve"> </w:t>
      </w:r>
      <w:r>
        <w:t>stakeholders understand</w:t>
      </w:r>
      <w:r>
        <w:rPr>
          <w:spacing w:val="-1"/>
        </w:rPr>
        <w:t xml:space="preserve"> </w:t>
      </w:r>
      <w:r>
        <w:t>and</w:t>
      </w:r>
      <w:r>
        <w:rPr>
          <w:spacing w:val="-1"/>
        </w:rPr>
        <w:t xml:space="preserve"> </w:t>
      </w:r>
      <w:r>
        <w:t>communicate the system's</w:t>
      </w:r>
      <w:r>
        <w:rPr>
          <w:spacing w:val="1"/>
        </w:rPr>
        <w:t xml:space="preserve"> </w:t>
      </w:r>
      <w:r>
        <w:t>architecture</w:t>
      </w:r>
    </w:p>
    <w:p>
      <w:pPr>
        <w:pStyle w:val="7"/>
        <w:ind w:left="600"/>
        <w:rPr>
          <w:b/>
        </w:rPr>
      </w:pPr>
      <w:r>
        <w:t>and</w:t>
      </w:r>
      <w:r>
        <w:rPr>
          <w:spacing w:val="-2"/>
        </w:rPr>
        <w:t xml:space="preserve"> </w:t>
      </w:r>
      <w:r>
        <w:t>functionality</w:t>
      </w:r>
      <w:r>
        <w:rPr>
          <w:b/>
        </w:rPr>
        <w:t>.</w:t>
      </w:r>
    </w:p>
    <w:p>
      <w:pPr>
        <w:pStyle w:val="7"/>
        <w:rPr>
          <w:sz w:val="20"/>
        </w:rPr>
      </w:pPr>
    </w:p>
    <w:p>
      <w:pPr>
        <w:pStyle w:val="7"/>
        <w:rPr>
          <w:sz w:val="20"/>
        </w:rPr>
      </w:pPr>
    </w:p>
    <w:p>
      <w:pPr>
        <w:pStyle w:val="7"/>
        <w:rPr>
          <w:sz w:val="20"/>
        </w:rPr>
      </w:pPr>
    </w:p>
    <w:p>
      <w:pPr>
        <w:pStyle w:val="7"/>
        <w:rPr>
          <w:sz w:val="20"/>
        </w:rPr>
      </w:pPr>
    </w:p>
    <w:p>
      <w:pPr>
        <w:pStyle w:val="7"/>
        <w:rPr>
          <w:sz w:val="20"/>
        </w:rPr>
      </w:pPr>
    </w:p>
    <w:p>
      <w:pPr>
        <w:spacing w:after="0"/>
        <w:rPr>
          <w:sz w:val="20"/>
        </w:rPr>
        <w:sectPr>
          <w:footerReference r:id="rId7" w:type="default"/>
          <w:pgSz w:w="12240" w:h="15840"/>
          <w:pgMar w:top="1500" w:right="320" w:bottom="1180" w:left="1200" w:header="0" w:footer="986" w:gutter="0"/>
          <w:cols w:space="720" w:num="1"/>
        </w:sectPr>
      </w:pPr>
    </w:p>
    <w:p>
      <w:pPr>
        <w:spacing w:before="60"/>
        <w:ind w:right="0"/>
        <w:jc w:val="left"/>
        <w:rPr>
          <w:b/>
          <w:sz w:val="36"/>
        </w:rPr>
      </w:pPr>
      <w:r>
        <w:rPr>
          <w:b/>
          <w:sz w:val="36"/>
          <w:u w:val="thick"/>
        </w:rPr>
        <w:t>CHAPTER-06</w:t>
      </w:r>
    </w:p>
    <w:p>
      <w:pPr>
        <w:pStyle w:val="7"/>
        <w:rPr>
          <w:b/>
          <w:sz w:val="20"/>
        </w:rPr>
      </w:pPr>
    </w:p>
    <w:p>
      <w:pPr>
        <w:pStyle w:val="7"/>
        <w:rPr>
          <w:b/>
          <w:sz w:val="20"/>
        </w:rPr>
      </w:pPr>
    </w:p>
    <w:p>
      <w:pPr>
        <w:pStyle w:val="7"/>
        <w:rPr>
          <w:b/>
          <w:sz w:val="20"/>
        </w:rPr>
      </w:pPr>
    </w:p>
    <w:p>
      <w:pPr>
        <w:pStyle w:val="7"/>
        <w:rPr>
          <w:b/>
          <w:sz w:val="20"/>
        </w:rPr>
      </w:pPr>
    </w:p>
    <w:p>
      <w:pPr>
        <w:pStyle w:val="7"/>
        <w:spacing w:before="11"/>
        <w:rPr>
          <w:b/>
          <w:sz w:val="26"/>
        </w:rPr>
      </w:pPr>
    </w:p>
    <w:p>
      <w:pPr>
        <w:spacing w:before="85"/>
        <w:ind w:left="1503" w:right="0" w:firstLine="0"/>
        <w:jc w:val="left"/>
        <w:rPr>
          <w:b/>
          <w:sz w:val="36"/>
        </w:rPr>
      </w:pPr>
      <w:r>
        <w:rPr>
          <w:b/>
          <w:sz w:val="36"/>
          <w:u w:val="thick"/>
        </w:rPr>
        <w:t>HARDWARE/SOFTWARE</w:t>
      </w:r>
      <w:r>
        <w:rPr>
          <w:b/>
          <w:spacing w:val="-4"/>
          <w:sz w:val="36"/>
          <w:u w:val="thick"/>
        </w:rPr>
        <w:t xml:space="preserve"> </w:t>
      </w:r>
      <w:r>
        <w:rPr>
          <w:b/>
          <w:sz w:val="36"/>
          <w:u w:val="thick"/>
        </w:rPr>
        <w:t>PLATFORM ENVIROMENT</w:t>
      </w:r>
    </w:p>
    <w:p>
      <w:pPr>
        <w:pStyle w:val="7"/>
        <w:rPr>
          <w:b/>
          <w:sz w:val="20"/>
        </w:rPr>
      </w:pPr>
    </w:p>
    <w:p>
      <w:pPr>
        <w:pStyle w:val="7"/>
        <w:rPr>
          <w:b/>
          <w:sz w:val="20"/>
        </w:rPr>
      </w:pPr>
    </w:p>
    <w:p>
      <w:pPr>
        <w:pStyle w:val="7"/>
        <w:rPr>
          <w:b/>
          <w:sz w:val="20"/>
        </w:rPr>
      </w:pPr>
    </w:p>
    <w:p>
      <w:pPr>
        <w:pStyle w:val="7"/>
        <w:rPr>
          <w:b/>
          <w:sz w:val="20"/>
        </w:rPr>
      </w:pPr>
    </w:p>
    <w:p>
      <w:pPr>
        <w:pStyle w:val="7"/>
        <w:spacing w:before="11"/>
        <w:rPr>
          <w:b/>
          <w:sz w:val="16"/>
        </w:rPr>
      </w:pPr>
    </w:p>
    <w:p>
      <w:pPr>
        <w:spacing w:before="88"/>
        <w:ind w:left="884" w:right="0" w:firstLine="0"/>
        <w:jc w:val="left"/>
        <w:rPr>
          <w:b/>
          <w:sz w:val="32"/>
        </w:rPr>
      </w:pPr>
      <w:r>
        <w:rPr>
          <w:b/>
          <w:sz w:val="32"/>
          <w:u w:val="thick"/>
        </w:rPr>
        <w:t>Hardware</w:t>
      </w:r>
      <w:r>
        <w:rPr>
          <w:b/>
          <w:spacing w:val="-6"/>
          <w:sz w:val="32"/>
          <w:u w:val="thick"/>
        </w:rPr>
        <w:t xml:space="preserve"> </w:t>
      </w:r>
      <w:r>
        <w:rPr>
          <w:b/>
          <w:sz w:val="32"/>
          <w:u w:val="thick"/>
        </w:rPr>
        <w:t>Requirement:</w:t>
      </w:r>
    </w:p>
    <w:p>
      <w:pPr>
        <w:pStyle w:val="10"/>
        <w:numPr>
          <w:ilvl w:val="0"/>
          <w:numId w:val="8"/>
        </w:numPr>
        <w:tabs>
          <w:tab w:val="left" w:pos="1320"/>
          <w:tab w:val="left" w:pos="1321"/>
        </w:tabs>
        <w:spacing w:before="155" w:after="0" w:line="240" w:lineRule="auto"/>
        <w:ind w:left="1321" w:right="0" w:hanging="721"/>
        <w:jc w:val="left"/>
        <w:rPr>
          <w:b/>
          <w:sz w:val="32"/>
        </w:rPr>
      </w:pPr>
      <w:r>
        <w:rPr>
          <w:b/>
          <w:sz w:val="32"/>
        </w:rPr>
        <w:t>Servers:</w:t>
      </w:r>
    </w:p>
    <w:p>
      <w:pPr>
        <w:pStyle w:val="10"/>
        <w:numPr>
          <w:ilvl w:val="0"/>
          <w:numId w:val="9"/>
        </w:numPr>
        <w:tabs>
          <w:tab w:val="left" w:pos="1320"/>
          <w:tab w:val="left" w:pos="1321"/>
        </w:tabs>
        <w:spacing w:before="159" w:after="0" w:line="240" w:lineRule="auto"/>
        <w:ind w:left="1321" w:right="0" w:hanging="649"/>
        <w:jc w:val="left"/>
        <w:rPr>
          <w:sz w:val="28"/>
        </w:rPr>
      </w:pPr>
      <w:r>
        <w:rPr>
          <w:sz w:val="28"/>
        </w:rPr>
        <w:t>Use</w:t>
      </w:r>
      <w:r>
        <w:rPr>
          <w:spacing w:val="-2"/>
          <w:sz w:val="28"/>
        </w:rPr>
        <w:t xml:space="preserve"> </w:t>
      </w:r>
      <w:r>
        <w:rPr>
          <w:sz w:val="28"/>
        </w:rPr>
        <w:t>dedicated</w:t>
      </w:r>
      <w:r>
        <w:rPr>
          <w:spacing w:val="-3"/>
          <w:sz w:val="28"/>
        </w:rPr>
        <w:t xml:space="preserve"> </w:t>
      </w:r>
      <w:r>
        <w:rPr>
          <w:sz w:val="28"/>
        </w:rPr>
        <w:t>or</w:t>
      </w:r>
      <w:r>
        <w:rPr>
          <w:spacing w:val="-5"/>
          <w:sz w:val="28"/>
        </w:rPr>
        <w:t xml:space="preserve"> </w:t>
      </w:r>
      <w:r>
        <w:rPr>
          <w:sz w:val="28"/>
        </w:rPr>
        <w:t>cloud</w:t>
      </w:r>
      <w:r>
        <w:rPr>
          <w:spacing w:val="-4"/>
          <w:sz w:val="28"/>
        </w:rPr>
        <w:t xml:space="preserve"> </w:t>
      </w:r>
      <w:r>
        <w:rPr>
          <w:sz w:val="28"/>
        </w:rPr>
        <w:t>servers</w:t>
      </w:r>
      <w:r>
        <w:rPr>
          <w:spacing w:val="-1"/>
          <w:sz w:val="28"/>
        </w:rPr>
        <w:t xml:space="preserve"> </w:t>
      </w:r>
      <w:r>
        <w:rPr>
          <w:sz w:val="28"/>
        </w:rPr>
        <w:t>to</w:t>
      </w:r>
      <w:r>
        <w:rPr>
          <w:spacing w:val="1"/>
          <w:sz w:val="28"/>
        </w:rPr>
        <w:t xml:space="preserve"> </w:t>
      </w:r>
      <w:r>
        <w:rPr>
          <w:sz w:val="28"/>
        </w:rPr>
        <w:t>host</w:t>
      </w:r>
      <w:r>
        <w:rPr>
          <w:spacing w:val="-4"/>
          <w:sz w:val="28"/>
        </w:rPr>
        <w:t xml:space="preserve"> </w:t>
      </w:r>
      <w:r>
        <w:rPr>
          <w:sz w:val="28"/>
        </w:rPr>
        <w:t>your</w:t>
      </w:r>
      <w:r>
        <w:rPr>
          <w:spacing w:val="-1"/>
          <w:sz w:val="28"/>
        </w:rPr>
        <w:t xml:space="preserve"> </w:t>
      </w:r>
      <w:r>
        <w:rPr>
          <w:sz w:val="28"/>
        </w:rPr>
        <w:t>website</w:t>
      </w:r>
      <w:r>
        <w:rPr>
          <w:spacing w:val="-3"/>
          <w:sz w:val="28"/>
        </w:rPr>
        <w:t xml:space="preserve"> </w:t>
      </w:r>
      <w:r>
        <w:rPr>
          <w:sz w:val="28"/>
        </w:rPr>
        <w:t>and</w:t>
      </w:r>
      <w:r>
        <w:rPr>
          <w:spacing w:val="-4"/>
          <w:sz w:val="28"/>
        </w:rPr>
        <w:t xml:space="preserve"> </w:t>
      </w:r>
      <w:r>
        <w:rPr>
          <w:sz w:val="28"/>
        </w:rPr>
        <w:t>database.</w:t>
      </w:r>
    </w:p>
    <w:p>
      <w:pPr>
        <w:pStyle w:val="10"/>
        <w:numPr>
          <w:ilvl w:val="0"/>
          <w:numId w:val="9"/>
        </w:numPr>
        <w:tabs>
          <w:tab w:val="left" w:pos="1320"/>
          <w:tab w:val="left" w:pos="1321"/>
        </w:tabs>
        <w:spacing w:before="154" w:after="0" w:line="240" w:lineRule="auto"/>
        <w:ind w:left="1321" w:right="0" w:hanging="649"/>
        <w:jc w:val="left"/>
        <w:rPr>
          <w:sz w:val="28"/>
        </w:rPr>
      </w:pPr>
      <w:r>
        <w:rPr>
          <w:sz w:val="28"/>
        </w:rPr>
        <w:t>Consider</w:t>
      </w:r>
      <w:r>
        <w:rPr>
          <w:spacing w:val="-5"/>
          <w:sz w:val="28"/>
        </w:rPr>
        <w:t xml:space="preserve"> </w:t>
      </w:r>
      <w:r>
        <w:rPr>
          <w:sz w:val="28"/>
        </w:rPr>
        <w:t>load</w:t>
      </w:r>
      <w:r>
        <w:rPr>
          <w:spacing w:val="-3"/>
          <w:sz w:val="28"/>
        </w:rPr>
        <w:t xml:space="preserve"> </w:t>
      </w:r>
      <w:r>
        <w:rPr>
          <w:sz w:val="28"/>
        </w:rPr>
        <w:t>balancing</w:t>
      </w:r>
      <w:r>
        <w:rPr>
          <w:spacing w:val="-4"/>
          <w:sz w:val="28"/>
        </w:rPr>
        <w:t xml:space="preserve"> </w:t>
      </w:r>
      <w:r>
        <w:rPr>
          <w:sz w:val="28"/>
        </w:rPr>
        <w:t>to</w:t>
      </w:r>
      <w:r>
        <w:rPr>
          <w:spacing w:val="-3"/>
          <w:sz w:val="28"/>
        </w:rPr>
        <w:t xml:space="preserve"> </w:t>
      </w:r>
      <w:r>
        <w:rPr>
          <w:sz w:val="28"/>
        </w:rPr>
        <w:t>distribute</w:t>
      </w:r>
      <w:r>
        <w:rPr>
          <w:spacing w:val="-3"/>
          <w:sz w:val="28"/>
        </w:rPr>
        <w:t xml:space="preserve"> </w:t>
      </w:r>
      <w:r>
        <w:rPr>
          <w:sz w:val="28"/>
        </w:rPr>
        <w:t>traffic</w:t>
      </w:r>
      <w:r>
        <w:rPr>
          <w:spacing w:val="1"/>
          <w:sz w:val="28"/>
        </w:rPr>
        <w:t xml:space="preserve"> </w:t>
      </w:r>
      <w:r>
        <w:rPr>
          <w:sz w:val="28"/>
        </w:rPr>
        <w:t>and</w:t>
      </w:r>
      <w:r>
        <w:rPr>
          <w:spacing w:val="-4"/>
          <w:sz w:val="28"/>
        </w:rPr>
        <w:t xml:space="preserve"> </w:t>
      </w:r>
      <w:r>
        <w:rPr>
          <w:sz w:val="28"/>
        </w:rPr>
        <w:t>ensure</w:t>
      </w:r>
      <w:r>
        <w:rPr>
          <w:spacing w:val="-3"/>
          <w:sz w:val="28"/>
        </w:rPr>
        <w:t xml:space="preserve"> </w:t>
      </w:r>
      <w:r>
        <w:rPr>
          <w:sz w:val="28"/>
        </w:rPr>
        <w:t>high</w:t>
      </w:r>
      <w:r>
        <w:rPr>
          <w:spacing w:val="-8"/>
          <w:sz w:val="28"/>
        </w:rPr>
        <w:t xml:space="preserve"> </w:t>
      </w:r>
      <w:r>
        <w:rPr>
          <w:sz w:val="28"/>
        </w:rPr>
        <w:t>availability.</w:t>
      </w:r>
    </w:p>
    <w:p>
      <w:pPr>
        <w:pStyle w:val="3"/>
        <w:numPr>
          <w:ilvl w:val="0"/>
          <w:numId w:val="8"/>
        </w:numPr>
        <w:tabs>
          <w:tab w:val="left" w:pos="1320"/>
          <w:tab w:val="left" w:pos="1321"/>
        </w:tabs>
        <w:spacing w:before="149" w:after="0" w:line="240" w:lineRule="auto"/>
        <w:ind w:left="1321" w:right="0" w:hanging="721"/>
        <w:jc w:val="left"/>
      </w:pPr>
      <w:r>
        <w:t>Database</w:t>
      </w:r>
      <w:r>
        <w:rPr>
          <w:spacing w:val="-3"/>
        </w:rPr>
        <w:t xml:space="preserve"> </w:t>
      </w:r>
      <w:r>
        <w:t>Servers:</w:t>
      </w:r>
    </w:p>
    <w:p>
      <w:pPr>
        <w:pStyle w:val="10"/>
        <w:numPr>
          <w:ilvl w:val="0"/>
          <w:numId w:val="10"/>
        </w:numPr>
        <w:tabs>
          <w:tab w:val="left" w:pos="1320"/>
          <w:tab w:val="left" w:pos="1321"/>
        </w:tabs>
        <w:spacing w:before="159" w:after="0" w:line="240" w:lineRule="auto"/>
        <w:ind w:left="1321" w:right="0" w:hanging="649"/>
        <w:jc w:val="left"/>
        <w:rPr>
          <w:sz w:val="28"/>
        </w:rPr>
      </w:pPr>
      <w:r>
        <w:rPr>
          <w:sz w:val="28"/>
        </w:rPr>
        <w:t>Employ</w:t>
      </w:r>
      <w:r>
        <w:rPr>
          <w:spacing w:val="-8"/>
          <w:sz w:val="28"/>
        </w:rPr>
        <w:t xml:space="preserve"> </w:t>
      </w:r>
      <w:r>
        <w:rPr>
          <w:sz w:val="28"/>
        </w:rPr>
        <w:t>a</w:t>
      </w:r>
      <w:r>
        <w:rPr>
          <w:spacing w:val="-4"/>
          <w:sz w:val="28"/>
        </w:rPr>
        <w:t xml:space="preserve"> </w:t>
      </w:r>
      <w:r>
        <w:rPr>
          <w:sz w:val="28"/>
        </w:rPr>
        <w:t>reliable</w:t>
      </w:r>
      <w:r>
        <w:rPr>
          <w:spacing w:val="-3"/>
          <w:sz w:val="28"/>
        </w:rPr>
        <w:t xml:space="preserve"> </w:t>
      </w:r>
      <w:r>
        <w:rPr>
          <w:sz w:val="28"/>
        </w:rPr>
        <w:t>database</w:t>
      </w:r>
      <w:r>
        <w:rPr>
          <w:spacing w:val="-4"/>
          <w:sz w:val="28"/>
        </w:rPr>
        <w:t xml:space="preserve"> </w:t>
      </w:r>
      <w:r>
        <w:rPr>
          <w:sz w:val="28"/>
        </w:rPr>
        <w:t>server</w:t>
      </w:r>
      <w:r>
        <w:rPr>
          <w:spacing w:val="-5"/>
          <w:sz w:val="28"/>
        </w:rPr>
        <w:t xml:space="preserve"> </w:t>
      </w:r>
      <w:r>
        <w:rPr>
          <w:sz w:val="28"/>
        </w:rPr>
        <w:t>to</w:t>
      </w:r>
      <w:r>
        <w:rPr>
          <w:spacing w:val="-4"/>
          <w:sz w:val="28"/>
        </w:rPr>
        <w:t xml:space="preserve"> </w:t>
      </w:r>
      <w:r>
        <w:rPr>
          <w:sz w:val="28"/>
        </w:rPr>
        <w:t>store</w:t>
      </w:r>
      <w:r>
        <w:rPr>
          <w:spacing w:val="-3"/>
          <w:sz w:val="28"/>
        </w:rPr>
        <w:t xml:space="preserve"> </w:t>
      </w:r>
      <w:r>
        <w:rPr>
          <w:sz w:val="28"/>
        </w:rPr>
        <w:t>and manage</w:t>
      </w:r>
      <w:r>
        <w:rPr>
          <w:spacing w:val="-3"/>
          <w:sz w:val="28"/>
        </w:rPr>
        <w:t xml:space="preserve"> </w:t>
      </w:r>
      <w:r>
        <w:rPr>
          <w:sz w:val="28"/>
        </w:rPr>
        <w:t>data.</w:t>
      </w:r>
    </w:p>
    <w:p>
      <w:pPr>
        <w:pStyle w:val="10"/>
        <w:numPr>
          <w:ilvl w:val="0"/>
          <w:numId w:val="10"/>
        </w:numPr>
        <w:tabs>
          <w:tab w:val="left" w:pos="1392"/>
          <w:tab w:val="left" w:pos="1393"/>
        </w:tabs>
        <w:spacing w:before="149" w:after="0" w:line="240" w:lineRule="auto"/>
        <w:ind w:left="1393" w:right="0" w:hanging="721"/>
        <w:jc w:val="left"/>
        <w:rPr>
          <w:sz w:val="28"/>
        </w:rPr>
      </w:pPr>
      <w:r>
        <w:rPr>
          <w:sz w:val="28"/>
        </w:rPr>
        <w:t>Choose</w:t>
      </w:r>
      <w:r>
        <w:rPr>
          <w:spacing w:val="-4"/>
          <w:sz w:val="28"/>
        </w:rPr>
        <w:t xml:space="preserve"> </w:t>
      </w:r>
      <w:r>
        <w:rPr>
          <w:sz w:val="28"/>
        </w:rPr>
        <w:t>a</w:t>
      </w:r>
      <w:r>
        <w:rPr>
          <w:spacing w:val="-3"/>
          <w:sz w:val="28"/>
        </w:rPr>
        <w:t xml:space="preserve"> </w:t>
      </w:r>
      <w:r>
        <w:rPr>
          <w:sz w:val="28"/>
        </w:rPr>
        <w:t>database</w:t>
      </w:r>
      <w:r>
        <w:rPr>
          <w:spacing w:val="-3"/>
          <w:sz w:val="28"/>
        </w:rPr>
        <w:t xml:space="preserve"> </w:t>
      </w:r>
      <w:r>
        <w:rPr>
          <w:sz w:val="28"/>
        </w:rPr>
        <w:t>system</w:t>
      </w:r>
      <w:r>
        <w:rPr>
          <w:spacing w:val="-13"/>
          <w:sz w:val="28"/>
        </w:rPr>
        <w:t xml:space="preserve"> </w:t>
      </w:r>
      <w:r>
        <w:rPr>
          <w:sz w:val="28"/>
        </w:rPr>
        <w:t>suitable</w:t>
      </w:r>
      <w:r>
        <w:rPr>
          <w:spacing w:val="2"/>
          <w:sz w:val="28"/>
        </w:rPr>
        <w:t xml:space="preserve"> </w:t>
      </w:r>
      <w:r>
        <w:rPr>
          <w:sz w:val="28"/>
        </w:rPr>
        <w:t>for</w:t>
      </w:r>
      <w:r>
        <w:rPr>
          <w:spacing w:val="-5"/>
          <w:sz w:val="28"/>
        </w:rPr>
        <w:t xml:space="preserve"> </w:t>
      </w:r>
      <w:r>
        <w:rPr>
          <w:sz w:val="28"/>
        </w:rPr>
        <w:t>your</w:t>
      </w:r>
      <w:r>
        <w:rPr>
          <w:spacing w:val="-2"/>
          <w:sz w:val="28"/>
        </w:rPr>
        <w:t xml:space="preserve"> </w:t>
      </w:r>
      <w:r>
        <w:rPr>
          <w:sz w:val="28"/>
        </w:rPr>
        <w:t>needs,</w:t>
      </w:r>
      <w:r>
        <w:rPr>
          <w:spacing w:val="-1"/>
          <w:sz w:val="28"/>
        </w:rPr>
        <w:t xml:space="preserve"> </w:t>
      </w:r>
      <w:r>
        <w:rPr>
          <w:sz w:val="28"/>
        </w:rPr>
        <w:t>such</w:t>
      </w:r>
      <w:r>
        <w:rPr>
          <w:spacing w:val="-7"/>
          <w:sz w:val="28"/>
        </w:rPr>
        <w:t xml:space="preserve"> </w:t>
      </w:r>
      <w:r>
        <w:rPr>
          <w:sz w:val="28"/>
        </w:rPr>
        <w:t>as</w:t>
      </w:r>
      <w:r>
        <w:rPr>
          <w:spacing w:val="-3"/>
          <w:sz w:val="28"/>
        </w:rPr>
        <w:t xml:space="preserve"> </w:t>
      </w:r>
      <w:r>
        <w:rPr>
          <w:sz w:val="28"/>
        </w:rPr>
        <w:t>MySQL.</w:t>
      </w:r>
    </w:p>
    <w:p>
      <w:pPr>
        <w:pStyle w:val="3"/>
        <w:numPr>
          <w:ilvl w:val="0"/>
          <w:numId w:val="8"/>
        </w:numPr>
        <w:tabs>
          <w:tab w:val="left" w:pos="1320"/>
          <w:tab w:val="left" w:pos="1321"/>
        </w:tabs>
        <w:spacing w:before="154" w:after="0" w:line="240" w:lineRule="auto"/>
        <w:ind w:left="1321" w:right="0" w:hanging="721"/>
        <w:jc w:val="left"/>
      </w:pPr>
      <w:r>
        <w:t>Content</w:t>
      </w:r>
      <w:r>
        <w:rPr>
          <w:spacing w:val="-5"/>
        </w:rPr>
        <w:t xml:space="preserve"> </w:t>
      </w:r>
      <w:r>
        <w:t>Delivery</w:t>
      </w:r>
      <w:r>
        <w:rPr>
          <w:spacing w:val="-1"/>
        </w:rPr>
        <w:t xml:space="preserve"> </w:t>
      </w:r>
      <w:r>
        <w:t>Network</w:t>
      </w:r>
      <w:r>
        <w:rPr>
          <w:spacing w:val="-13"/>
        </w:rPr>
        <w:t xml:space="preserve"> </w:t>
      </w:r>
      <w:r>
        <w:t>(CDN):</w:t>
      </w:r>
    </w:p>
    <w:p>
      <w:pPr>
        <w:pStyle w:val="10"/>
        <w:numPr>
          <w:ilvl w:val="0"/>
          <w:numId w:val="11"/>
        </w:numPr>
        <w:tabs>
          <w:tab w:val="left" w:pos="1320"/>
          <w:tab w:val="left" w:pos="1321"/>
        </w:tabs>
        <w:spacing w:before="159" w:after="0" w:line="240" w:lineRule="auto"/>
        <w:ind w:left="1321" w:right="0" w:hanging="577"/>
        <w:jc w:val="left"/>
        <w:rPr>
          <w:sz w:val="28"/>
        </w:rPr>
      </w:pPr>
      <w:r>
        <w:rPr>
          <w:sz w:val="28"/>
        </w:rPr>
        <w:t>Utilize</w:t>
      </w:r>
      <w:r>
        <w:rPr>
          <w:spacing w:val="-3"/>
          <w:sz w:val="28"/>
        </w:rPr>
        <w:t xml:space="preserve"> </w:t>
      </w:r>
      <w:r>
        <w:rPr>
          <w:sz w:val="28"/>
        </w:rPr>
        <w:t>a</w:t>
      </w:r>
      <w:r>
        <w:rPr>
          <w:spacing w:val="-3"/>
          <w:sz w:val="28"/>
        </w:rPr>
        <w:t xml:space="preserve"> </w:t>
      </w:r>
      <w:r>
        <w:rPr>
          <w:sz w:val="28"/>
        </w:rPr>
        <w:t>CDN</w:t>
      </w:r>
      <w:r>
        <w:rPr>
          <w:spacing w:val="-3"/>
          <w:sz w:val="28"/>
        </w:rPr>
        <w:t xml:space="preserve"> </w:t>
      </w:r>
      <w:r>
        <w:rPr>
          <w:sz w:val="28"/>
        </w:rPr>
        <w:t>to</w:t>
      </w:r>
      <w:r>
        <w:rPr>
          <w:spacing w:val="-3"/>
          <w:sz w:val="28"/>
        </w:rPr>
        <w:t xml:space="preserve"> </w:t>
      </w:r>
      <w:r>
        <w:rPr>
          <w:sz w:val="28"/>
        </w:rPr>
        <w:t>cache</w:t>
      </w:r>
      <w:r>
        <w:rPr>
          <w:spacing w:val="-3"/>
          <w:sz w:val="28"/>
        </w:rPr>
        <w:t xml:space="preserve"> </w:t>
      </w:r>
      <w:r>
        <w:rPr>
          <w:sz w:val="28"/>
        </w:rPr>
        <w:t>and</w:t>
      </w:r>
      <w:r>
        <w:rPr>
          <w:spacing w:val="-4"/>
          <w:sz w:val="28"/>
        </w:rPr>
        <w:t xml:space="preserve"> </w:t>
      </w:r>
      <w:r>
        <w:rPr>
          <w:sz w:val="28"/>
        </w:rPr>
        <w:t>deliver</w:t>
      </w:r>
      <w:r>
        <w:rPr>
          <w:spacing w:val="-4"/>
          <w:sz w:val="28"/>
        </w:rPr>
        <w:t xml:space="preserve"> </w:t>
      </w:r>
      <w:r>
        <w:rPr>
          <w:sz w:val="28"/>
        </w:rPr>
        <w:t>static</w:t>
      </w:r>
      <w:r>
        <w:rPr>
          <w:spacing w:val="-3"/>
          <w:sz w:val="28"/>
        </w:rPr>
        <w:t xml:space="preserve"> </w:t>
      </w:r>
      <w:r>
        <w:rPr>
          <w:sz w:val="28"/>
        </w:rPr>
        <w:t>content</w:t>
      </w:r>
      <w:r>
        <w:rPr>
          <w:spacing w:val="-4"/>
          <w:sz w:val="28"/>
        </w:rPr>
        <w:t xml:space="preserve"> </w:t>
      </w:r>
      <w:r>
        <w:rPr>
          <w:sz w:val="28"/>
        </w:rPr>
        <w:t>(images,</w:t>
      </w:r>
      <w:r>
        <w:rPr>
          <w:spacing w:val="-1"/>
          <w:sz w:val="28"/>
        </w:rPr>
        <w:t xml:space="preserve"> </w:t>
      </w:r>
      <w:r>
        <w:rPr>
          <w:sz w:val="28"/>
        </w:rPr>
        <w:t>CSS, JS)</w:t>
      </w:r>
      <w:r>
        <w:rPr>
          <w:spacing w:val="-5"/>
          <w:sz w:val="28"/>
        </w:rPr>
        <w:t xml:space="preserve"> </w:t>
      </w:r>
      <w:r>
        <w:rPr>
          <w:sz w:val="28"/>
        </w:rPr>
        <w:t>to</w:t>
      </w:r>
      <w:r>
        <w:rPr>
          <w:spacing w:val="-4"/>
          <w:sz w:val="28"/>
        </w:rPr>
        <w:t xml:space="preserve"> </w:t>
      </w:r>
      <w:r>
        <w:rPr>
          <w:sz w:val="28"/>
        </w:rPr>
        <w:t>users.</w:t>
      </w:r>
    </w:p>
    <w:p>
      <w:pPr>
        <w:pStyle w:val="3"/>
        <w:numPr>
          <w:ilvl w:val="0"/>
          <w:numId w:val="8"/>
        </w:numPr>
        <w:tabs>
          <w:tab w:val="left" w:pos="1320"/>
          <w:tab w:val="left" w:pos="1321"/>
        </w:tabs>
        <w:spacing w:before="150" w:after="0" w:line="240" w:lineRule="auto"/>
        <w:ind w:left="1321" w:right="0" w:hanging="721"/>
        <w:jc w:val="left"/>
      </w:pPr>
      <w:r>
        <w:t>Firewalls</w:t>
      </w:r>
      <w:r>
        <w:rPr>
          <w:spacing w:val="-7"/>
        </w:rPr>
        <w:t xml:space="preserve"> </w:t>
      </w:r>
      <w:r>
        <w:t>and</w:t>
      </w:r>
      <w:r>
        <w:rPr>
          <w:spacing w:val="-3"/>
        </w:rPr>
        <w:t xml:space="preserve"> </w:t>
      </w:r>
      <w:r>
        <w:t>Security</w:t>
      </w:r>
      <w:r>
        <w:rPr>
          <w:spacing w:val="-4"/>
        </w:rPr>
        <w:t xml:space="preserve"> </w:t>
      </w:r>
      <w:r>
        <w:t>Appliances:</w:t>
      </w:r>
    </w:p>
    <w:p>
      <w:pPr>
        <w:pStyle w:val="10"/>
        <w:numPr>
          <w:ilvl w:val="0"/>
          <w:numId w:val="12"/>
        </w:numPr>
        <w:tabs>
          <w:tab w:val="left" w:pos="1320"/>
          <w:tab w:val="left" w:pos="1321"/>
        </w:tabs>
        <w:spacing w:before="159" w:after="0" w:line="240" w:lineRule="auto"/>
        <w:ind w:left="1321" w:right="0" w:hanging="577"/>
        <w:jc w:val="left"/>
        <w:rPr>
          <w:sz w:val="28"/>
        </w:rPr>
      </w:pPr>
      <w:r>
        <w:rPr>
          <w:sz w:val="28"/>
        </w:rPr>
        <w:t>Implement</w:t>
      </w:r>
      <w:r>
        <w:rPr>
          <w:spacing w:val="-1"/>
          <w:sz w:val="28"/>
        </w:rPr>
        <w:t xml:space="preserve"> </w:t>
      </w:r>
      <w:r>
        <w:rPr>
          <w:sz w:val="28"/>
        </w:rPr>
        <w:t>firewalls</w:t>
      </w:r>
      <w:r>
        <w:rPr>
          <w:spacing w:val="-1"/>
          <w:sz w:val="28"/>
        </w:rPr>
        <w:t xml:space="preserve"> </w:t>
      </w:r>
      <w:r>
        <w:rPr>
          <w:sz w:val="28"/>
        </w:rPr>
        <w:t>and</w:t>
      </w:r>
      <w:r>
        <w:rPr>
          <w:spacing w:val="-5"/>
          <w:sz w:val="28"/>
        </w:rPr>
        <w:t xml:space="preserve"> </w:t>
      </w:r>
      <w:r>
        <w:rPr>
          <w:sz w:val="28"/>
        </w:rPr>
        <w:t>security</w:t>
      </w:r>
      <w:r>
        <w:rPr>
          <w:spacing w:val="-8"/>
          <w:sz w:val="28"/>
        </w:rPr>
        <w:t xml:space="preserve"> </w:t>
      </w:r>
      <w:r>
        <w:rPr>
          <w:sz w:val="28"/>
        </w:rPr>
        <w:t>appliances</w:t>
      </w:r>
      <w:r>
        <w:rPr>
          <w:spacing w:val="-4"/>
          <w:sz w:val="28"/>
        </w:rPr>
        <w:t xml:space="preserve"> </w:t>
      </w:r>
      <w:r>
        <w:rPr>
          <w:sz w:val="28"/>
        </w:rPr>
        <w:t>to</w:t>
      </w:r>
      <w:r>
        <w:rPr>
          <w:spacing w:val="-5"/>
          <w:sz w:val="28"/>
        </w:rPr>
        <w:t xml:space="preserve"> </w:t>
      </w:r>
      <w:r>
        <w:rPr>
          <w:sz w:val="28"/>
        </w:rPr>
        <w:t>protect</w:t>
      </w:r>
      <w:r>
        <w:rPr>
          <w:spacing w:val="-5"/>
          <w:sz w:val="28"/>
        </w:rPr>
        <w:t xml:space="preserve"> </w:t>
      </w:r>
      <w:r>
        <w:rPr>
          <w:sz w:val="28"/>
        </w:rPr>
        <w:t>against</w:t>
      </w:r>
      <w:r>
        <w:rPr>
          <w:spacing w:val="-5"/>
          <w:sz w:val="28"/>
        </w:rPr>
        <w:t xml:space="preserve"> </w:t>
      </w:r>
      <w:r>
        <w:rPr>
          <w:sz w:val="28"/>
        </w:rPr>
        <w:t>cyber</w:t>
      </w:r>
      <w:r>
        <w:rPr>
          <w:spacing w:val="-6"/>
          <w:sz w:val="28"/>
        </w:rPr>
        <w:t xml:space="preserve"> </w:t>
      </w:r>
      <w:r>
        <w:rPr>
          <w:sz w:val="28"/>
        </w:rPr>
        <w:t>threats.</w:t>
      </w:r>
    </w:p>
    <w:p>
      <w:pPr>
        <w:pStyle w:val="3"/>
        <w:numPr>
          <w:ilvl w:val="0"/>
          <w:numId w:val="8"/>
        </w:numPr>
        <w:tabs>
          <w:tab w:val="left" w:pos="1320"/>
          <w:tab w:val="left" w:pos="1321"/>
        </w:tabs>
        <w:spacing w:before="150" w:after="0" w:line="240" w:lineRule="auto"/>
        <w:ind w:left="1321" w:right="0" w:hanging="721"/>
        <w:jc w:val="left"/>
      </w:pPr>
      <w:r>
        <w:t>Payment</w:t>
      </w:r>
      <w:r>
        <w:rPr>
          <w:spacing w:val="-4"/>
        </w:rPr>
        <w:t xml:space="preserve"> </w:t>
      </w:r>
      <w:r>
        <w:t>Gateways:</w:t>
      </w:r>
    </w:p>
    <w:p>
      <w:pPr>
        <w:pStyle w:val="10"/>
        <w:numPr>
          <w:ilvl w:val="0"/>
          <w:numId w:val="13"/>
        </w:numPr>
        <w:tabs>
          <w:tab w:val="left" w:pos="1320"/>
          <w:tab w:val="left" w:pos="1321"/>
        </w:tabs>
        <w:spacing w:before="159" w:after="0" w:line="240" w:lineRule="auto"/>
        <w:ind w:left="1321" w:right="0" w:hanging="577"/>
        <w:jc w:val="left"/>
        <w:rPr>
          <w:sz w:val="28"/>
        </w:rPr>
      </w:pPr>
      <w:r>
        <w:rPr>
          <w:sz w:val="28"/>
        </w:rPr>
        <w:t>Integrate</w:t>
      </w:r>
      <w:r>
        <w:rPr>
          <w:spacing w:val="-6"/>
          <w:sz w:val="28"/>
        </w:rPr>
        <w:t xml:space="preserve"> </w:t>
      </w:r>
      <w:r>
        <w:rPr>
          <w:sz w:val="28"/>
        </w:rPr>
        <w:t>secure</w:t>
      </w:r>
      <w:r>
        <w:rPr>
          <w:spacing w:val="-6"/>
          <w:sz w:val="28"/>
        </w:rPr>
        <w:t xml:space="preserve"> </w:t>
      </w:r>
      <w:r>
        <w:rPr>
          <w:sz w:val="28"/>
        </w:rPr>
        <w:t>payment</w:t>
      </w:r>
      <w:r>
        <w:rPr>
          <w:spacing w:val="-2"/>
          <w:sz w:val="28"/>
        </w:rPr>
        <w:t xml:space="preserve"> </w:t>
      </w:r>
      <w:r>
        <w:rPr>
          <w:sz w:val="28"/>
        </w:rPr>
        <w:t>gateways for</w:t>
      </w:r>
      <w:r>
        <w:rPr>
          <w:spacing w:val="-7"/>
          <w:sz w:val="28"/>
        </w:rPr>
        <w:t xml:space="preserve"> </w:t>
      </w:r>
      <w:r>
        <w:rPr>
          <w:sz w:val="28"/>
        </w:rPr>
        <w:t>online</w:t>
      </w:r>
      <w:r>
        <w:rPr>
          <w:spacing w:val="-6"/>
          <w:sz w:val="28"/>
        </w:rPr>
        <w:t xml:space="preserve"> </w:t>
      </w:r>
      <w:r>
        <w:rPr>
          <w:sz w:val="28"/>
        </w:rPr>
        <w:t>transactions.</w:t>
      </w:r>
    </w:p>
    <w:p>
      <w:pPr>
        <w:pStyle w:val="10"/>
        <w:numPr>
          <w:ilvl w:val="0"/>
          <w:numId w:val="13"/>
        </w:numPr>
        <w:tabs>
          <w:tab w:val="left" w:pos="1320"/>
          <w:tab w:val="left" w:pos="1321"/>
        </w:tabs>
        <w:spacing w:before="154" w:after="0" w:line="240" w:lineRule="auto"/>
        <w:ind w:left="1321" w:right="0" w:hanging="577"/>
        <w:jc w:val="left"/>
        <w:rPr>
          <w:sz w:val="28"/>
        </w:rPr>
      </w:pPr>
      <w:r>
        <w:rPr>
          <w:sz w:val="28"/>
        </w:rPr>
        <w:t>Ensure</w:t>
      </w:r>
      <w:r>
        <w:rPr>
          <w:spacing w:val="-4"/>
          <w:sz w:val="28"/>
        </w:rPr>
        <w:t xml:space="preserve"> </w:t>
      </w:r>
      <w:r>
        <w:rPr>
          <w:sz w:val="28"/>
        </w:rPr>
        <w:t>compliance</w:t>
      </w:r>
      <w:r>
        <w:rPr>
          <w:spacing w:val="-4"/>
          <w:sz w:val="28"/>
        </w:rPr>
        <w:t xml:space="preserve"> </w:t>
      </w:r>
      <w:r>
        <w:rPr>
          <w:sz w:val="28"/>
        </w:rPr>
        <w:t>with</w:t>
      </w:r>
      <w:r>
        <w:rPr>
          <w:spacing w:val="-4"/>
          <w:sz w:val="28"/>
        </w:rPr>
        <w:t xml:space="preserve"> </w:t>
      </w:r>
      <w:r>
        <w:rPr>
          <w:sz w:val="28"/>
        </w:rPr>
        <w:t>PCI</w:t>
      </w:r>
      <w:r>
        <w:rPr>
          <w:spacing w:val="-6"/>
          <w:sz w:val="28"/>
        </w:rPr>
        <w:t xml:space="preserve"> </w:t>
      </w:r>
      <w:r>
        <w:rPr>
          <w:sz w:val="28"/>
        </w:rPr>
        <w:t>DSS</w:t>
      </w:r>
      <w:r>
        <w:rPr>
          <w:spacing w:val="-5"/>
          <w:sz w:val="28"/>
        </w:rPr>
        <w:t xml:space="preserve"> </w:t>
      </w:r>
      <w:r>
        <w:rPr>
          <w:sz w:val="28"/>
        </w:rPr>
        <w:t>standards</w:t>
      </w:r>
      <w:r>
        <w:rPr>
          <w:spacing w:val="-3"/>
          <w:sz w:val="28"/>
        </w:rPr>
        <w:t xml:space="preserve"> </w:t>
      </w:r>
      <w:r>
        <w:rPr>
          <w:sz w:val="28"/>
        </w:rPr>
        <w:t>for</w:t>
      </w:r>
      <w:r>
        <w:rPr>
          <w:spacing w:val="-1"/>
          <w:sz w:val="28"/>
        </w:rPr>
        <w:t xml:space="preserve"> </w:t>
      </w:r>
      <w:r>
        <w:rPr>
          <w:sz w:val="28"/>
        </w:rPr>
        <w:t>handling</w:t>
      </w:r>
      <w:r>
        <w:rPr>
          <w:spacing w:val="-4"/>
          <w:sz w:val="28"/>
        </w:rPr>
        <w:t xml:space="preserve"> </w:t>
      </w:r>
      <w:r>
        <w:rPr>
          <w:sz w:val="28"/>
        </w:rPr>
        <w:t>payment</w:t>
      </w:r>
      <w:r>
        <w:rPr>
          <w:spacing w:val="-5"/>
          <w:sz w:val="28"/>
        </w:rPr>
        <w:t xml:space="preserve"> </w:t>
      </w:r>
      <w:r>
        <w:rPr>
          <w:sz w:val="28"/>
        </w:rPr>
        <w:t>data</w:t>
      </w:r>
      <w:r>
        <w:rPr>
          <w:spacing w:val="-3"/>
          <w:sz w:val="28"/>
        </w:rPr>
        <w:t xml:space="preserve"> </w:t>
      </w:r>
      <w:r>
        <w:rPr>
          <w:sz w:val="28"/>
        </w:rPr>
        <w:t>securely.</w:t>
      </w:r>
    </w:p>
    <w:p>
      <w:pPr>
        <w:pStyle w:val="3"/>
        <w:numPr>
          <w:ilvl w:val="0"/>
          <w:numId w:val="8"/>
        </w:numPr>
        <w:tabs>
          <w:tab w:val="left" w:pos="1320"/>
          <w:tab w:val="left" w:pos="1321"/>
        </w:tabs>
        <w:spacing w:before="149" w:after="0" w:line="240" w:lineRule="auto"/>
        <w:ind w:left="1321" w:right="0" w:hanging="721"/>
        <w:jc w:val="left"/>
      </w:pPr>
      <w:r>
        <w:t>SSL</w:t>
      </w:r>
      <w:r>
        <w:rPr>
          <w:spacing w:val="-1"/>
        </w:rPr>
        <w:t xml:space="preserve"> </w:t>
      </w:r>
      <w:r>
        <w:t>Certificates:</w:t>
      </w:r>
    </w:p>
    <w:p>
      <w:pPr>
        <w:pStyle w:val="10"/>
        <w:numPr>
          <w:ilvl w:val="0"/>
          <w:numId w:val="14"/>
        </w:numPr>
        <w:tabs>
          <w:tab w:val="left" w:pos="1320"/>
          <w:tab w:val="left" w:pos="1321"/>
        </w:tabs>
        <w:spacing w:before="159" w:after="0" w:line="261" w:lineRule="auto"/>
        <w:ind w:left="600" w:right="956" w:firstLine="144"/>
        <w:jc w:val="left"/>
        <w:rPr>
          <w:sz w:val="28"/>
        </w:rPr>
      </w:pPr>
      <w:r>
        <w:rPr>
          <w:sz w:val="28"/>
        </w:rPr>
        <w:t>Secure</w:t>
      </w:r>
      <w:r>
        <w:rPr>
          <w:spacing w:val="-3"/>
          <w:sz w:val="28"/>
        </w:rPr>
        <w:t xml:space="preserve"> </w:t>
      </w:r>
      <w:r>
        <w:rPr>
          <w:sz w:val="28"/>
        </w:rPr>
        <w:t>the</w:t>
      </w:r>
      <w:r>
        <w:rPr>
          <w:spacing w:val="-2"/>
          <w:sz w:val="28"/>
        </w:rPr>
        <w:t xml:space="preserve"> </w:t>
      </w:r>
      <w:r>
        <w:rPr>
          <w:sz w:val="28"/>
        </w:rPr>
        <w:t>communication</w:t>
      </w:r>
      <w:r>
        <w:rPr>
          <w:spacing w:val="-7"/>
          <w:sz w:val="28"/>
        </w:rPr>
        <w:t xml:space="preserve"> </w:t>
      </w:r>
      <w:r>
        <w:rPr>
          <w:sz w:val="28"/>
        </w:rPr>
        <w:t>between</w:t>
      </w:r>
      <w:r>
        <w:rPr>
          <w:spacing w:val="-7"/>
          <w:sz w:val="28"/>
        </w:rPr>
        <w:t xml:space="preserve"> </w:t>
      </w:r>
      <w:r>
        <w:rPr>
          <w:sz w:val="28"/>
        </w:rPr>
        <w:t>the</w:t>
      </w:r>
      <w:r>
        <w:rPr>
          <w:spacing w:val="-2"/>
          <w:sz w:val="28"/>
        </w:rPr>
        <w:t xml:space="preserve"> </w:t>
      </w:r>
      <w:r>
        <w:rPr>
          <w:sz w:val="28"/>
        </w:rPr>
        <w:t>user's</w:t>
      </w:r>
      <w:r>
        <w:rPr>
          <w:spacing w:val="-1"/>
          <w:sz w:val="28"/>
        </w:rPr>
        <w:t xml:space="preserve"> </w:t>
      </w:r>
      <w:r>
        <w:rPr>
          <w:sz w:val="28"/>
        </w:rPr>
        <w:t>browser</w:t>
      </w:r>
      <w:r>
        <w:rPr>
          <w:spacing w:val="-5"/>
          <w:sz w:val="28"/>
        </w:rPr>
        <w:t xml:space="preserve"> </w:t>
      </w:r>
      <w:r>
        <w:rPr>
          <w:sz w:val="28"/>
        </w:rPr>
        <w:t>and</w:t>
      </w:r>
      <w:r>
        <w:rPr>
          <w:spacing w:val="2"/>
          <w:sz w:val="28"/>
        </w:rPr>
        <w:t xml:space="preserve"> </w:t>
      </w:r>
      <w:r>
        <w:rPr>
          <w:sz w:val="28"/>
        </w:rPr>
        <w:t>your</w:t>
      </w:r>
      <w:r>
        <w:rPr>
          <w:spacing w:val="-4"/>
          <w:sz w:val="28"/>
        </w:rPr>
        <w:t xml:space="preserve"> </w:t>
      </w:r>
      <w:r>
        <w:rPr>
          <w:sz w:val="28"/>
        </w:rPr>
        <w:t>server</w:t>
      </w:r>
      <w:r>
        <w:rPr>
          <w:spacing w:val="-4"/>
          <w:sz w:val="28"/>
        </w:rPr>
        <w:t xml:space="preserve"> </w:t>
      </w:r>
      <w:r>
        <w:rPr>
          <w:sz w:val="28"/>
        </w:rPr>
        <w:t>with</w:t>
      </w:r>
      <w:r>
        <w:rPr>
          <w:spacing w:val="-67"/>
          <w:sz w:val="28"/>
        </w:rPr>
        <w:t xml:space="preserve"> </w:t>
      </w:r>
      <w:r>
        <w:rPr>
          <w:sz w:val="28"/>
        </w:rPr>
        <w:t>SSL</w:t>
      </w:r>
      <w:r>
        <w:rPr>
          <w:spacing w:val="-7"/>
          <w:sz w:val="28"/>
        </w:rPr>
        <w:t xml:space="preserve"> </w:t>
      </w:r>
      <w:r>
        <w:rPr>
          <w:sz w:val="28"/>
        </w:rPr>
        <w:t>certificates.</w:t>
      </w:r>
    </w:p>
    <w:p>
      <w:pPr>
        <w:pStyle w:val="3"/>
        <w:numPr>
          <w:ilvl w:val="0"/>
          <w:numId w:val="8"/>
        </w:numPr>
        <w:tabs>
          <w:tab w:val="left" w:pos="1320"/>
          <w:tab w:val="left" w:pos="1321"/>
        </w:tabs>
        <w:spacing w:before="125" w:after="0" w:line="240" w:lineRule="auto"/>
        <w:ind w:left="1321" w:right="0" w:hanging="721"/>
        <w:jc w:val="left"/>
      </w:pPr>
      <w:r>
        <w:t>Monitoring</w:t>
      </w:r>
      <w:r>
        <w:rPr>
          <w:spacing w:val="-5"/>
        </w:rPr>
        <w:t xml:space="preserve"> </w:t>
      </w:r>
      <w:r>
        <w:t>Tools:</w:t>
      </w:r>
    </w:p>
    <w:p>
      <w:pPr>
        <w:pStyle w:val="10"/>
        <w:numPr>
          <w:ilvl w:val="0"/>
          <w:numId w:val="15"/>
        </w:numPr>
        <w:tabs>
          <w:tab w:val="left" w:pos="1320"/>
          <w:tab w:val="left" w:pos="1321"/>
        </w:tabs>
        <w:spacing w:before="159" w:after="0" w:line="261" w:lineRule="auto"/>
        <w:ind w:left="600" w:right="781" w:firstLine="144"/>
        <w:jc w:val="left"/>
        <w:rPr>
          <w:sz w:val="28"/>
        </w:rPr>
      </w:pPr>
      <w:r>
        <w:rPr>
          <w:color w:val="404040"/>
          <w:sz w:val="28"/>
        </w:rPr>
        <w:t>Use</w:t>
      </w:r>
      <w:r>
        <w:rPr>
          <w:color w:val="404040"/>
          <w:spacing w:val="1"/>
          <w:sz w:val="28"/>
        </w:rPr>
        <w:t xml:space="preserve"> </w:t>
      </w:r>
      <w:r>
        <w:rPr>
          <w:color w:val="404040"/>
          <w:sz w:val="28"/>
        </w:rPr>
        <w:t>monitoring</w:t>
      </w:r>
      <w:r>
        <w:rPr>
          <w:color w:val="404040"/>
          <w:spacing w:val="-9"/>
          <w:sz w:val="28"/>
        </w:rPr>
        <w:t xml:space="preserve"> </w:t>
      </w:r>
      <w:r>
        <w:rPr>
          <w:color w:val="404040"/>
          <w:sz w:val="28"/>
        </w:rPr>
        <w:t>tools</w:t>
      </w:r>
      <w:r>
        <w:rPr>
          <w:color w:val="404040"/>
          <w:spacing w:val="-2"/>
          <w:sz w:val="28"/>
        </w:rPr>
        <w:t xml:space="preserve"> </w:t>
      </w:r>
      <w:r>
        <w:rPr>
          <w:color w:val="404040"/>
          <w:sz w:val="28"/>
        </w:rPr>
        <w:t>to</w:t>
      </w:r>
      <w:r>
        <w:rPr>
          <w:color w:val="404040"/>
          <w:spacing w:val="-4"/>
          <w:sz w:val="28"/>
        </w:rPr>
        <w:t xml:space="preserve"> </w:t>
      </w:r>
      <w:r>
        <w:rPr>
          <w:color w:val="404040"/>
          <w:sz w:val="28"/>
        </w:rPr>
        <w:t>keep</w:t>
      </w:r>
      <w:r>
        <w:rPr>
          <w:color w:val="404040"/>
          <w:spacing w:val="-4"/>
          <w:sz w:val="28"/>
        </w:rPr>
        <w:t xml:space="preserve"> </w:t>
      </w:r>
      <w:r>
        <w:rPr>
          <w:color w:val="404040"/>
          <w:sz w:val="28"/>
        </w:rPr>
        <w:t>an</w:t>
      </w:r>
      <w:r>
        <w:rPr>
          <w:color w:val="404040"/>
          <w:spacing w:val="-7"/>
          <w:sz w:val="28"/>
        </w:rPr>
        <w:t xml:space="preserve"> </w:t>
      </w:r>
      <w:r>
        <w:rPr>
          <w:color w:val="404040"/>
          <w:sz w:val="28"/>
        </w:rPr>
        <w:t>eye</w:t>
      </w:r>
      <w:r>
        <w:rPr>
          <w:color w:val="404040"/>
          <w:spacing w:val="-4"/>
          <w:sz w:val="28"/>
        </w:rPr>
        <w:t xml:space="preserve"> </w:t>
      </w:r>
      <w:r>
        <w:rPr>
          <w:color w:val="404040"/>
          <w:sz w:val="28"/>
        </w:rPr>
        <w:t>on</w:t>
      </w:r>
      <w:r>
        <w:rPr>
          <w:color w:val="404040"/>
          <w:spacing w:val="-7"/>
          <w:sz w:val="28"/>
        </w:rPr>
        <w:t xml:space="preserve"> </w:t>
      </w:r>
      <w:r>
        <w:rPr>
          <w:color w:val="404040"/>
          <w:sz w:val="28"/>
        </w:rPr>
        <w:t>server</w:t>
      </w:r>
      <w:r>
        <w:rPr>
          <w:color w:val="404040"/>
          <w:spacing w:val="-5"/>
          <w:sz w:val="28"/>
        </w:rPr>
        <w:t xml:space="preserve"> </w:t>
      </w:r>
      <w:r>
        <w:rPr>
          <w:color w:val="404040"/>
          <w:sz w:val="28"/>
        </w:rPr>
        <w:t>performance,</w:t>
      </w:r>
      <w:r>
        <w:rPr>
          <w:color w:val="404040"/>
          <w:spacing w:val="-1"/>
          <w:sz w:val="28"/>
        </w:rPr>
        <w:t xml:space="preserve"> </w:t>
      </w:r>
      <w:r>
        <w:rPr>
          <w:color w:val="404040"/>
          <w:sz w:val="28"/>
        </w:rPr>
        <w:t>uptime,</w:t>
      </w:r>
      <w:r>
        <w:rPr>
          <w:color w:val="404040"/>
          <w:spacing w:val="-2"/>
          <w:sz w:val="28"/>
        </w:rPr>
        <w:t xml:space="preserve"> </w:t>
      </w:r>
      <w:r>
        <w:rPr>
          <w:color w:val="404040"/>
          <w:sz w:val="28"/>
        </w:rPr>
        <w:t>and</w:t>
      </w:r>
      <w:r>
        <w:rPr>
          <w:color w:val="404040"/>
          <w:spacing w:val="1"/>
          <w:sz w:val="28"/>
        </w:rPr>
        <w:t xml:space="preserve"> </w:t>
      </w:r>
      <w:r>
        <w:rPr>
          <w:color w:val="404040"/>
          <w:sz w:val="28"/>
        </w:rPr>
        <w:t>user</w:t>
      </w:r>
      <w:r>
        <w:rPr>
          <w:color w:val="404040"/>
          <w:spacing w:val="-67"/>
          <w:sz w:val="28"/>
        </w:rPr>
        <w:t xml:space="preserve"> </w:t>
      </w:r>
      <w:r>
        <w:rPr>
          <w:color w:val="404040"/>
          <w:sz w:val="28"/>
        </w:rPr>
        <w:t>experience.</w:t>
      </w:r>
    </w:p>
    <w:p>
      <w:pPr>
        <w:spacing w:after="0" w:line="261" w:lineRule="auto"/>
        <w:jc w:val="left"/>
        <w:rPr>
          <w:sz w:val="28"/>
        </w:rPr>
        <w:sectPr>
          <w:pgSz w:w="12240" w:h="15840"/>
          <w:pgMar w:top="1020" w:right="320" w:bottom="1180" w:left="1200" w:header="0" w:footer="986" w:gutter="0"/>
          <w:cols w:space="720" w:num="1"/>
        </w:sectPr>
      </w:pPr>
    </w:p>
    <w:tbl>
      <w:tblPr>
        <w:tblStyle w:val="6"/>
        <w:tblW w:w="0" w:type="auto"/>
        <w:tblInd w:w="91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365"/>
        <w:gridCol w:w="517"/>
        <w:gridCol w:w="33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1" w:hRule="atLeast"/>
        </w:trPr>
        <w:tc>
          <w:tcPr>
            <w:tcW w:w="1365" w:type="dxa"/>
          </w:tcPr>
          <w:p>
            <w:pPr>
              <w:pStyle w:val="11"/>
              <w:spacing w:line="309" w:lineRule="exact"/>
              <w:ind w:left="74"/>
              <w:rPr>
                <w:sz w:val="28"/>
              </w:rPr>
            </w:pPr>
            <w:r>
              <w:rPr>
                <w:sz w:val="28"/>
              </w:rPr>
              <w:t>Hardware</w:t>
            </w:r>
          </w:p>
        </w:tc>
        <w:tc>
          <w:tcPr>
            <w:tcW w:w="517" w:type="dxa"/>
          </w:tcPr>
          <w:p>
            <w:pPr>
              <w:pStyle w:val="11"/>
              <w:spacing w:line="309" w:lineRule="exact"/>
              <w:ind w:left="79" w:right="77"/>
              <w:jc w:val="center"/>
              <w:rPr>
                <w:sz w:val="28"/>
              </w:rPr>
            </w:pPr>
            <w:r>
              <w:rPr>
                <w:sz w:val="28"/>
              </w:rPr>
              <w:t>--</w:t>
            </w:r>
          </w:p>
        </w:tc>
        <w:tc>
          <w:tcPr>
            <w:tcW w:w="3342" w:type="dxa"/>
          </w:tcPr>
          <w:p>
            <w:pPr>
              <w:pStyle w:val="11"/>
              <w:spacing w:line="309" w:lineRule="exact"/>
              <w:ind w:left="117"/>
              <w:rPr>
                <w:sz w:val="28"/>
              </w:rPr>
            </w:pPr>
            <w:r>
              <w:rPr>
                <w:sz w:val="28"/>
              </w:rPr>
              <w:t>Pentium</w:t>
            </w:r>
            <w:r>
              <w:rPr>
                <w:spacing w:val="-10"/>
                <w:sz w:val="28"/>
              </w:rPr>
              <w:t xml:space="preserve"> </w:t>
            </w:r>
            <w:r>
              <w:rPr>
                <w:sz w:val="28"/>
              </w:rPr>
              <w:t>Speed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5" w:hRule="atLeast"/>
        </w:trPr>
        <w:tc>
          <w:tcPr>
            <w:tcW w:w="1365" w:type="dxa"/>
          </w:tcPr>
          <w:p>
            <w:pPr>
              <w:pStyle w:val="11"/>
              <w:spacing w:before="70"/>
              <w:ind w:left="50"/>
              <w:rPr>
                <w:sz w:val="28"/>
              </w:rPr>
            </w:pPr>
            <w:r>
              <w:rPr>
                <w:sz w:val="28"/>
              </w:rPr>
              <w:t>Speed</w:t>
            </w:r>
          </w:p>
        </w:tc>
        <w:tc>
          <w:tcPr>
            <w:tcW w:w="517" w:type="dxa"/>
          </w:tcPr>
          <w:p>
            <w:pPr>
              <w:pStyle w:val="11"/>
              <w:spacing w:before="70"/>
              <w:ind w:left="142" w:right="54"/>
              <w:jc w:val="center"/>
              <w:rPr>
                <w:sz w:val="28"/>
              </w:rPr>
            </w:pPr>
            <w:r>
              <w:rPr>
                <w:sz w:val="28"/>
              </w:rPr>
              <w:t>--</w:t>
            </w:r>
          </w:p>
        </w:tc>
        <w:tc>
          <w:tcPr>
            <w:tcW w:w="3342" w:type="dxa"/>
          </w:tcPr>
          <w:p>
            <w:pPr>
              <w:pStyle w:val="11"/>
              <w:spacing w:before="70"/>
              <w:ind w:left="160"/>
              <w:rPr>
                <w:sz w:val="28"/>
              </w:rPr>
            </w:pPr>
            <w:r>
              <w:rPr>
                <w:sz w:val="28"/>
              </w:rPr>
              <w:t>1.1</w:t>
            </w:r>
            <w:r>
              <w:rPr>
                <w:spacing w:val="-3"/>
                <w:sz w:val="28"/>
              </w:rPr>
              <w:t xml:space="preserve"> </w:t>
            </w:r>
            <w:r>
              <w:rPr>
                <w:sz w:val="28"/>
              </w:rPr>
              <w:t>GHz</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3" w:hRule="atLeast"/>
        </w:trPr>
        <w:tc>
          <w:tcPr>
            <w:tcW w:w="1365" w:type="dxa"/>
          </w:tcPr>
          <w:p>
            <w:pPr>
              <w:pStyle w:val="11"/>
              <w:spacing w:before="70"/>
              <w:ind w:left="50"/>
              <w:rPr>
                <w:sz w:val="28"/>
              </w:rPr>
            </w:pPr>
            <w:r>
              <w:rPr>
                <w:sz w:val="28"/>
              </w:rPr>
              <w:t>RAM</w:t>
            </w:r>
          </w:p>
        </w:tc>
        <w:tc>
          <w:tcPr>
            <w:tcW w:w="517" w:type="dxa"/>
          </w:tcPr>
          <w:p>
            <w:pPr>
              <w:pStyle w:val="11"/>
              <w:spacing w:before="70"/>
              <w:ind w:left="72" w:right="77"/>
              <w:jc w:val="center"/>
              <w:rPr>
                <w:sz w:val="28"/>
              </w:rPr>
            </w:pPr>
            <w:r>
              <w:rPr>
                <w:sz w:val="28"/>
              </w:rPr>
              <w:t>--</w:t>
            </w:r>
          </w:p>
        </w:tc>
        <w:tc>
          <w:tcPr>
            <w:tcW w:w="3342" w:type="dxa"/>
          </w:tcPr>
          <w:p>
            <w:pPr>
              <w:pStyle w:val="11"/>
              <w:spacing w:before="70"/>
              <w:ind w:left="117"/>
              <w:rPr>
                <w:sz w:val="28"/>
              </w:rPr>
            </w:pPr>
            <w:r>
              <w:rPr>
                <w:sz w:val="28"/>
              </w:rPr>
              <w:t>1GB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3" w:hRule="atLeast"/>
        </w:trPr>
        <w:tc>
          <w:tcPr>
            <w:tcW w:w="1365" w:type="dxa"/>
          </w:tcPr>
          <w:p>
            <w:pPr>
              <w:pStyle w:val="11"/>
              <w:spacing w:before="68"/>
              <w:ind w:left="50"/>
              <w:rPr>
                <w:sz w:val="28"/>
              </w:rPr>
            </w:pPr>
            <w:r>
              <w:rPr>
                <w:sz w:val="28"/>
              </w:rPr>
              <w:t>Hard</w:t>
            </w:r>
            <w:r>
              <w:rPr>
                <w:spacing w:val="-5"/>
                <w:sz w:val="28"/>
              </w:rPr>
              <w:t xml:space="preserve"> </w:t>
            </w:r>
            <w:r>
              <w:rPr>
                <w:sz w:val="28"/>
              </w:rPr>
              <w:t>Disk</w:t>
            </w:r>
          </w:p>
        </w:tc>
        <w:tc>
          <w:tcPr>
            <w:tcW w:w="517" w:type="dxa"/>
          </w:tcPr>
          <w:p>
            <w:pPr>
              <w:pStyle w:val="11"/>
              <w:spacing w:before="68"/>
              <w:ind w:left="137" w:right="77"/>
              <w:jc w:val="center"/>
              <w:rPr>
                <w:sz w:val="28"/>
              </w:rPr>
            </w:pPr>
            <w:r>
              <w:rPr>
                <w:sz w:val="28"/>
              </w:rPr>
              <w:t>--</w:t>
            </w:r>
          </w:p>
        </w:tc>
        <w:tc>
          <w:tcPr>
            <w:tcW w:w="3342" w:type="dxa"/>
          </w:tcPr>
          <w:p>
            <w:pPr>
              <w:pStyle w:val="11"/>
              <w:spacing w:before="68"/>
              <w:ind w:left="146"/>
              <w:rPr>
                <w:sz w:val="28"/>
              </w:rPr>
            </w:pPr>
            <w:r>
              <w:rPr>
                <w:sz w:val="28"/>
              </w:rPr>
              <w:t>20</w:t>
            </w:r>
            <w:r>
              <w:rPr>
                <w:spacing w:val="-1"/>
                <w:sz w:val="28"/>
              </w:rPr>
              <w:t xml:space="preserve"> </w:t>
            </w:r>
            <w:r>
              <w:rPr>
                <w:sz w:val="28"/>
              </w:rPr>
              <w:t>GB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0" w:hRule="atLeast"/>
        </w:trPr>
        <w:tc>
          <w:tcPr>
            <w:tcW w:w="1365" w:type="dxa"/>
          </w:tcPr>
          <w:p>
            <w:pPr>
              <w:pStyle w:val="11"/>
              <w:spacing w:before="70"/>
              <w:ind w:left="50"/>
              <w:rPr>
                <w:sz w:val="28"/>
              </w:rPr>
            </w:pPr>
            <w:r>
              <w:rPr>
                <w:sz w:val="28"/>
              </w:rPr>
              <w:t>Mouse</w:t>
            </w:r>
          </w:p>
        </w:tc>
        <w:tc>
          <w:tcPr>
            <w:tcW w:w="517" w:type="dxa"/>
          </w:tcPr>
          <w:p>
            <w:pPr>
              <w:pStyle w:val="11"/>
              <w:spacing w:before="70"/>
              <w:ind w:left="142" w:right="34"/>
              <w:jc w:val="center"/>
              <w:rPr>
                <w:sz w:val="28"/>
              </w:rPr>
            </w:pPr>
            <w:r>
              <w:rPr>
                <w:sz w:val="28"/>
              </w:rPr>
              <w:t>--</w:t>
            </w:r>
          </w:p>
        </w:tc>
        <w:tc>
          <w:tcPr>
            <w:tcW w:w="3342" w:type="dxa"/>
          </w:tcPr>
          <w:p>
            <w:pPr>
              <w:pStyle w:val="11"/>
              <w:spacing w:before="70"/>
              <w:ind w:left="98"/>
              <w:rPr>
                <w:sz w:val="28"/>
              </w:rPr>
            </w:pPr>
            <w:r>
              <w:rPr>
                <w:sz w:val="28"/>
              </w:rPr>
              <w:t>Two</w:t>
            </w:r>
            <w:r>
              <w:rPr>
                <w:spacing w:val="-3"/>
                <w:sz w:val="28"/>
              </w:rPr>
              <w:t xml:space="preserve"> </w:t>
            </w:r>
            <w:r>
              <w:rPr>
                <w:sz w:val="28"/>
              </w:rPr>
              <w:t>or</w:t>
            </w:r>
            <w:r>
              <w:rPr>
                <w:spacing w:val="-4"/>
                <w:sz w:val="28"/>
              </w:rPr>
              <w:t xml:space="preserve"> </w:t>
            </w:r>
            <w:r>
              <w:rPr>
                <w:sz w:val="28"/>
              </w:rPr>
              <w:t>Three</w:t>
            </w:r>
            <w:r>
              <w:rPr>
                <w:spacing w:val="-3"/>
                <w:sz w:val="28"/>
              </w:rPr>
              <w:t xml:space="preserve"> </w:t>
            </w:r>
            <w:r>
              <w:rPr>
                <w:sz w:val="28"/>
              </w:rPr>
              <w:t>Button</w:t>
            </w:r>
            <w:r>
              <w:rPr>
                <w:spacing w:val="-7"/>
                <w:sz w:val="28"/>
              </w:rPr>
              <w:t xml:space="preserve"> </w:t>
            </w:r>
            <w:r>
              <w:rPr>
                <w:sz w:val="28"/>
              </w:rPr>
              <w:t>Mouse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5" w:hRule="atLeast"/>
        </w:trPr>
        <w:tc>
          <w:tcPr>
            <w:tcW w:w="1365" w:type="dxa"/>
          </w:tcPr>
          <w:p>
            <w:pPr>
              <w:pStyle w:val="11"/>
              <w:spacing w:before="75" w:line="311" w:lineRule="exact"/>
              <w:ind w:left="50"/>
              <w:rPr>
                <w:sz w:val="28"/>
              </w:rPr>
            </w:pPr>
            <w:r>
              <w:rPr>
                <w:sz w:val="28"/>
              </w:rPr>
              <w:t>Monitor</w:t>
            </w:r>
          </w:p>
        </w:tc>
        <w:tc>
          <w:tcPr>
            <w:tcW w:w="517" w:type="dxa"/>
          </w:tcPr>
          <w:p>
            <w:pPr>
              <w:pStyle w:val="11"/>
              <w:spacing w:before="75" w:line="311" w:lineRule="exact"/>
              <w:ind w:left="142" w:right="6"/>
              <w:jc w:val="center"/>
              <w:rPr>
                <w:sz w:val="28"/>
              </w:rPr>
            </w:pPr>
            <w:r>
              <w:rPr>
                <w:sz w:val="28"/>
              </w:rPr>
              <w:t>--</w:t>
            </w:r>
          </w:p>
        </w:tc>
        <w:tc>
          <w:tcPr>
            <w:tcW w:w="3342" w:type="dxa"/>
          </w:tcPr>
          <w:p>
            <w:pPr>
              <w:pStyle w:val="11"/>
              <w:spacing w:before="69" w:line="316" w:lineRule="exact"/>
              <w:ind w:left="184"/>
              <w:rPr>
                <w:rFonts w:ascii="Calibri"/>
                <w:sz w:val="28"/>
              </w:rPr>
            </w:pPr>
            <w:r>
              <w:rPr>
                <w:rFonts w:ascii="Calibri"/>
                <w:sz w:val="28"/>
              </w:rPr>
              <w:t>SVGA</w:t>
            </w:r>
          </w:p>
        </w:tc>
      </w:tr>
    </w:tbl>
    <w:p>
      <w:pPr>
        <w:pStyle w:val="7"/>
        <w:rPr>
          <w:sz w:val="20"/>
        </w:rPr>
      </w:pPr>
    </w:p>
    <w:p>
      <w:pPr>
        <w:pStyle w:val="7"/>
        <w:rPr>
          <w:sz w:val="20"/>
        </w:rPr>
      </w:pPr>
    </w:p>
    <w:p>
      <w:pPr>
        <w:pStyle w:val="7"/>
        <w:rPr>
          <w:sz w:val="20"/>
        </w:rPr>
      </w:pPr>
    </w:p>
    <w:p>
      <w:pPr>
        <w:pStyle w:val="7"/>
        <w:rPr>
          <w:sz w:val="20"/>
        </w:rPr>
      </w:pPr>
    </w:p>
    <w:p>
      <w:pPr>
        <w:pStyle w:val="7"/>
        <w:spacing w:before="10"/>
        <w:rPr>
          <w:sz w:val="19"/>
        </w:rPr>
      </w:pPr>
    </w:p>
    <w:p>
      <w:pPr>
        <w:spacing w:before="88"/>
        <w:ind w:left="884" w:right="0" w:firstLine="0"/>
        <w:jc w:val="left"/>
        <w:rPr>
          <w:b/>
          <w:sz w:val="32"/>
        </w:rPr>
      </w:pPr>
      <w:r>
        <w:rPr>
          <w:b/>
          <w:sz w:val="32"/>
          <w:u w:val="thick"/>
        </w:rPr>
        <w:t>Software</w:t>
      </w:r>
      <w:r>
        <w:rPr>
          <w:b/>
          <w:spacing w:val="-5"/>
          <w:sz w:val="32"/>
          <w:u w:val="thick"/>
        </w:rPr>
        <w:t xml:space="preserve"> </w:t>
      </w:r>
      <w:r>
        <w:rPr>
          <w:b/>
          <w:sz w:val="32"/>
          <w:u w:val="thick"/>
        </w:rPr>
        <w:t>Platform</w:t>
      </w:r>
      <w:r>
        <w:rPr>
          <w:b/>
          <w:spacing w:val="-14"/>
          <w:sz w:val="32"/>
          <w:u w:val="thick"/>
        </w:rPr>
        <w:t xml:space="preserve"> </w:t>
      </w:r>
      <w:r>
        <w:rPr>
          <w:b/>
          <w:sz w:val="32"/>
          <w:u w:val="thick"/>
        </w:rPr>
        <w:t>Environment:</w:t>
      </w:r>
    </w:p>
    <w:p>
      <w:pPr>
        <w:pStyle w:val="10"/>
        <w:numPr>
          <w:ilvl w:val="1"/>
          <w:numId w:val="8"/>
        </w:numPr>
        <w:tabs>
          <w:tab w:val="left" w:pos="1321"/>
        </w:tabs>
        <w:spacing w:before="156" w:after="0" w:line="240" w:lineRule="auto"/>
        <w:ind w:left="1321" w:right="0" w:hanging="437"/>
        <w:jc w:val="left"/>
        <w:rPr>
          <w:b/>
          <w:sz w:val="32"/>
        </w:rPr>
      </w:pPr>
      <w:r>
        <w:rPr>
          <w:b/>
          <w:sz w:val="32"/>
        </w:rPr>
        <w:t>Operating</w:t>
      </w:r>
      <w:r>
        <w:rPr>
          <w:b/>
          <w:spacing w:val="-7"/>
          <w:sz w:val="32"/>
        </w:rPr>
        <w:t xml:space="preserve"> </w:t>
      </w:r>
      <w:r>
        <w:rPr>
          <w:b/>
          <w:sz w:val="32"/>
        </w:rPr>
        <w:t>System:</w:t>
      </w:r>
    </w:p>
    <w:p>
      <w:pPr>
        <w:pStyle w:val="10"/>
        <w:numPr>
          <w:ilvl w:val="1"/>
          <w:numId w:val="15"/>
        </w:numPr>
        <w:tabs>
          <w:tab w:val="left" w:pos="1320"/>
          <w:tab w:val="left" w:pos="1321"/>
        </w:tabs>
        <w:spacing w:before="159" w:after="0" w:line="264" w:lineRule="auto"/>
        <w:ind w:left="884" w:right="1052" w:firstLine="0"/>
        <w:jc w:val="left"/>
        <w:rPr>
          <w:sz w:val="28"/>
        </w:rPr>
      </w:pPr>
      <w:r>
        <w:rPr>
          <w:sz w:val="28"/>
        </w:rPr>
        <w:t>Choose</w:t>
      </w:r>
      <w:r>
        <w:rPr>
          <w:spacing w:val="-4"/>
          <w:sz w:val="28"/>
        </w:rPr>
        <w:t xml:space="preserve"> </w:t>
      </w:r>
      <w:r>
        <w:rPr>
          <w:sz w:val="28"/>
        </w:rPr>
        <w:t>a</w:t>
      </w:r>
      <w:r>
        <w:rPr>
          <w:spacing w:val="-4"/>
          <w:sz w:val="28"/>
        </w:rPr>
        <w:t xml:space="preserve"> </w:t>
      </w:r>
      <w:r>
        <w:rPr>
          <w:sz w:val="28"/>
        </w:rPr>
        <w:t>robust</w:t>
      </w:r>
      <w:r>
        <w:rPr>
          <w:spacing w:val="-4"/>
          <w:sz w:val="28"/>
        </w:rPr>
        <w:t xml:space="preserve"> </w:t>
      </w:r>
      <w:r>
        <w:rPr>
          <w:sz w:val="28"/>
        </w:rPr>
        <w:t>and</w:t>
      </w:r>
      <w:r>
        <w:rPr>
          <w:spacing w:val="-4"/>
          <w:sz w:val="28"/>
        </w:rPr>
        <w:t xml:space="preserve"> </w:t>
      </w:r>
      <w:r>
        <w:rPr>
          <w:sz w:val="28"/>
        </w:rPr>
        <w:t>secure</w:t>
      </w:r>
      <w:r>
        <w:rPr>
          <w:spacing w:val="-4"/>
          <w:sz w:val="28"/>
        </w:rPr>
        <w:t xml:space="preserve"> </w:t>
      </w:r>
      <w:r>
        <w:rPr>
          <w:sz w:val="28"/>
        </w:rPr>
        <w:t>operating</w:t>
      </w:r>
      <w:r>
        <w:rPr>
          <w:spacing w:val="-4"/>
          <w:sz w:val="28"/>
        </w:rPr>
        <w:t xml:space="preserve"> </w:t>
      </w:r>
      <w:r>
        <w:rPr>
          <w:sz w:val="28"/>
        </w:rPr>
        <w:t>system,</w:t>
      </w:r>
      <w:r>
        <w:rPr>
          <w:spacing w:val="-2"/>
          <w:sz w:val="28"/>
        </w:rPr>
        <w:t xml:space="preserve"> </w:t>
      </w:r>
      <w:r>
        <w:rPr>
          <w:sz w:val="28"/>
        </w:rPr>
        <w:t>such</w:t>
      </w:r>
      <w:r>
        <w:rPr>
          <w:spacing w:val="-1"/>
          <w:sz w:val="28"/>
        </w:rPr>
        <w:t xml:space="preserve"> </w:t>
      </w:r>
      <w:r>
        <w:rPr>
          <w:sz w:val="28"/>
        </w:rPr>
        <w:t>as</w:t>
      </w:r>
      <w:r>
        <w:rPr>
          <w:spacing w:val="2"/>
          <w:sz w:val="28"/>
        </w:rPr>
        <w:t xml:space="preserve"> </w:t>
      </w:r>
      <w:r>
        <w:rPr>
          <w:sz w:val="28"/>
        </w:rPr>
        <w:t>Linux</w:t>
      </w:r>
      <w:r>
        <w:rPr>
          <w:spacing w:val="-4"/>
          <w:sz w:val="28"/>
        </w:rPr>
        <w:t xml:space="preserve"> </w:t>
      </w:r>
      <w:r>
        <w:rPr>
          <w:sz w:val="28"/>
        </w:rPr>
        <w:t>(e.g.,</w:t>
      </w:r>
      <w:r>
        <w:rPr>
          <w:spacing w:val="-2"/>
          <w:sz w:val="28"/>
        </w:rPr>
        <w:t xml:space="preserve"> </w:t>
      </w:r>
      <w:r>
        <w:rPr>
          <w:sz w:val="28"/>
        </w:rPr>
        <w:t>Ubuntu,</w:t>
      </w:r>
      <w:r>
        <w:rPr>
          <w:spacing w:val="-67"/>
          <w:sz w:val="28"/>
        </w:rPr>
        <w:t xml:space="preserve"> </w:t>
      </w:r>
      <w:r>
        <w:rPr>
          <w:sz w:val="28"/>
        </w:rPr>
        <w:t>CentOS).</w:t>
      </w:r>
    </w:p>
    <w:p>
      <w:pPr>
        <w:pStyle w:val="3"/>
        <w:numPr>
          <w:ilvl w:val="1"/>
          <w:numId w:val="8"/>
        </w:numPr>
        <w:tabs>
          <w:tab w:val="left" w:pos="1321"/>
        </w:tabs>
        <w:spacing w:before="119" w:after="0" w:line="240" w:lineRule="auto"/>
        <w:ind w:left="1321" w:right="0" w:hanging="437"/>
        <w:jc w:val="left"/>
      </w:pPr>
      <w:r>
        <w:t>Web</w:t>
      </w:r>
      <w:r>
        <w:rPr>
          <w:spacing w:val="-1"/>
        </w:rPr>
        <w:t xml:space="preserve"> </w:t>
      </w:r>
      <w:r>
        <w:t>Server:</w:t>
      </w:r>
    </w:p>
    <w:p>
      <w:pPr>
        <w:pStyle w:val="10"/>
        <w:numPr>
          <w:ilvl w:val="1"/>
          <w:numId w:val="15"/>
        </w:numPr>
        <w:tabs>
          <w:tab w:val="left" w:pos="1320"/>
          <w:tab w:val="left" w:pos="1321"/>
        </w:tabs>
        <w:spacing w:before="159" w:after="0" w:line="240" w:lineRule="auto"/>
        <w:ind w:left="1321" w:right="0" w:hanging="437"/>
        <w:jc w:val="left"/>
        <w:rPr>
          <w:sz w:val="28"/>
        </w:rPr>
      </w:pPr>
      <w:r>
        <w:rPr>
          <w:sz w:val="28"/>
        </w:rPr>
        <w:t>Use</w:t>
      </w:r>
      <w:r>
        <w:rPr>
          <w:spacing w:val="-3"/>
          <w:sz w:val="28"/>
        </w:rPr>
        <w:t xml:space="preserve"> </w:t>
      </w:r>
      <w:r>
        <w:rPr>
          <w:sz w:val="28"/>
        </w:rPr>
        <w:t>a</w:t>
      </w:r>
      <w:r>
        <w:rPr>
          <w:spacing w:val="-3"/>
          <w:sz w:val="28"/>
        </w:rPr>
        <w:t xml:space="preserve"> </w:t>
      </w:r>
      <w:r>
        <w:rPr>
          <w:sz w:val="28"/>
        </w:rPr>
        <w:t>web</w:t>
      </w:r>
      <w:r>
        <w:rPr>
          <w:spacing w:val="-7"/>
          <w:sz w:val="28"/>
        </w:rPr>
        <w:t xml:space="preserve"> </w:t>
      </w:r>
      <w:r>
        <w:rPr>
          <w:sz w:val="28"/>
        </w:rPr>
        <w:t>server like</w:t>
      </w:r>
      <w:r>
        <w:rPr>
          <w:spacing w:val="3"/>
          <w:sz w:val="28"/>
        </w:rPr>
        <w:t xml:space="preserve"> </w:t>
      </w:r>
      <w:r>
        <w:rPr>
          <w:sz w:val="28"/>
        </w:rPr>
        <w:t>Apache</w:t>
      </w:r>
      <w:r>
        <w:rPr>
          <w:spacing w:val="-3"/>
          <w:sz w:val="28"/>
        </w:rPr>
        <w:t xml:space="preserve"> </w:t>
      </w:r>
      <w:r>
        <w:rPr>
          <w:sz w:val="28"/>
        </w:rPr>
        <w:t>or</w:t>
      </w:r>
      <w:r>
        <w:rPr>
          <w:spacing w:val="-4"/>
          <w:sz w:val="28"/>
        </w:rPr>
        <w:t xml:space="preserve"> </w:t>
      </w:r>
      <w:r>
        <w:rPr>
          <w:sz w:val="28"/>
        </w:rPr>
        <w:t>Nginx</w:t>
      </w:r>
      <w:r>
        <w:rPr>
          <w:spacing w:val="-9"/>
          <w:sz w:val="28"/>
        </w:rPr>
        <w:t xml:space="preserve"> </w:t>
      </w:r>
      <w:r>
        <w:rPr>
          <w:sz w:val="28"/>
        </w:rPr>
        <w:t>to</w:t>
      </w:r>
      <w:r>
        <w:rPr>
          <w:spacing w:val="2"/>
          <w:sz w:val="28"/>
        </w:rPr>
        <w:t xml:space="preserve"> </w:t>
      </w:r>
      <w:r>
        <w:rPr>
          <w:sz w:val="28"/>
        </w:rPr>
        <w:t>handle</w:t>
      </w:r>
      <w:r>
        <w:rPr>
          <w:spacing w:val="2"/>
          <w:sz w:val="28"/>
        </w:rPr>
        <w:t xml:space="preserve"> </w:t>
      </w:r>
      <w:r>
        <w:rPr>
          <w:sz w:val="28"/>
        </w:rPr>
        <w:t>HTTP</w:t>
      </w:r>
      <w:r>
        <w:rPr>
          <w:spacing w:val="-5"/>
          <w:sz w:val="28"/>
        </w:rPr>
        <w:t xml:space="preserve"> </w:t>
      </w:r>
      <w:r>
        <w:rPr>
          <w:sz w:val="28"/>
        </w:rPr>
        <w:t>requests.</w:t>
      </w:r>
    </w:p>
    <w:p>
      <w:pPr>
        <w:pStyle w:val="3"/>
        <w:numPr>
          <w:ilvl w:val="1"/>
          <w:numId w:val="8"/>
        </w:numPr>
        <w:tabs>
          <w:tab w:val="left" w:pos="1321"/>
        </w:tabs>
        <w:spacing w:before="149" w:after="0" w:line="240" w:lineRule="auto"/>
        <w:ind w:left="1321" w:right="0" w:hanging="437"/>
        <w:jc w:val="left"/>
      </w:pPr>
      <w:r>
        <w:t>Programming</w:t>
      </w:r>
      <w:r>
        <w:rPr>
          <w:spacing w:val="-3"/>
        </w:rPr>
        <w:t xml:space="preserve"> </w:t>
      </w:r>
      <w:r>
        <w:t>Languages:</w:t>
      </w:r>
    </w:p>
    <w:p>
      <w:pPr>
        <w:pStyle w:val="10"/>
        <w:numPr>
          <w:ilvl w:val="1"/>
          <w:numId w:val="15"/>
        </w:numPr>
        <w:tabs>
          <w:tab w:val="left" w:pos="1320"/>
          <w:tab w:val="left" w:pos="1321"/>
        </w:tabs>
        <w:spacing w:before="159" w:after="0" w:line="264" w:lineRule="auto"/>
        <w:ind w:left="884" w:right="1414" w:firstLine="0"/>
        <w:jc w:val="left"/>
        <w:rPr>
          <w:sz w:val="28"/>
        </w:rPr>
      </w:pPr>
      <w:r>
        <w:rPr>
          <w:sz w:val="28"/>
        </w:rPr>
        <w:t>Employ</w:t>
      </w:r>
      <w:r>
        <w:rPr>
          <w:spacing w:val="-9"/>
          <w:sz w:val="28"/>
        </w:rPr>
        <w:t xml:space="preserve"> </w:t>
      </w:r>
      <w:r>
        <w:rPr>
          <w:sz w:val="28"/>
        </w:rPr>
        <w:t>languages</w:t>
      </w:r>
      <w:r>
        <w:rPr>
          <w:spacing w:val="-2"/>
          <w:sz w:val="28"/>
        </w:rPr>
        <w:t xml:space="preserve"> </w:t>
      </w:r>
      <w:r>
        <w:rPr>
          <w:sz w:val="28"/>
        </w:rPr>
        <w:t>suitable</w:t>
      </w:r>
      <w:r>
        <w:rPr>
          <w:spacing w:val="1"/>
          <w:sz w:val="28"/>
        </w:rPr>
        <w:t xml:space="preserve"> </w:t>
      </w:r>
      <w:r>
        <w:rPr>
          <w:sz w:val="28"/>
        </w:rPr>
        <w:t>for</w:t>
      </w:r>
      <w:r>
        <w:rPr>
          <w:spacing w:val="-5"/>
          <w:sz w:val="28"/>
        </w:rPr>
        <w:t xml:space="preserve"> </w:t>
      </w:r>
      <w:r>
        <w:rPr>
          <w:sz w:val="28"/>
        </w:rPr>
        <w:t>web</w:t>
      </w:r>
      <w:r>
        <w:rPr>
          <w:spacing w:val="-5"/>
          <w:sz w:val="28"/>
        </w:rPr>
        <w:t xml:space="preserve"> </w:t>
      </w:r>
      <w:r>
        <w:rPr>
          <w:sz w:val="28"/>
        </w:rPr>
        <w:t>development,</w:t>
      </w:r>
      <w:r>
        <w:rPr>
          <w:spacing w:val="-2"/>
          <w:sz w:val="28"/>
        </w:rPr>
        <w:t xml:space="preserve"> </w:t>
      </w:r>
      <w:r>
        <w:rPr>
          <w:sz w:val="28"/>
        </w:rPr>
        <w:t>such</w:t>
      </w:r>
      <w:r>
        <w:rPr>
          <w:spacing w:val="-9"/>
          <w:sz w:val="28"/>
        </w:rPr>
        <w:t xml:space="preserve"> </w:t>
      </w:r>
      <w:r>
        <w:rPr>
          <w:sz w:val="28"/>
        </w:rPr>
        <w:t>as</w:t>
      </w:r>
      <w:r>
        <w:rPr>
          <w:spacing w:val="-2"/>
          <w:sz w:val="28"/>
        </w:rPr>
        <w:t xml:space="preserve"> </w:t>
      </w:r>
      <w:r>
        <w:rPr>
          <w:sz w:val="28"/>
        </w:rPr>
        <w:t>HTML,</w:t>
      </w:r>
      <w:r>
        <w:rPr>
          <w:spacing w:val="-2"/>
          <w:sz w:val="28"/>
        </w:rPr>
        <w:t xml:space="preserve"> </w:t>
      </w:r>
      <w:r>
        <w:rPr>
          <w:sz w:val="28"/>
        </w:rPr>
        <w:t>CSS,</w:t>
      </w:r>
      <w:r>
        <w:rPr>
          <w:spacing w:val="-67"/>
          <w:sz w:val="28"/>
        </w:rPr>
        <w:t xml:space="preserve"> </w:t>
      </w:r>
      <w:r>
        <w:rPr>
          <w:sz w:val="28"/>
        </w:rPr>
        <w:t>JavaScript on the client side, and server-side languages like Python, Ruby,</w:t>
      </w:r>
      <w:r>
        <w:rPr>
          <w:spacing w:val="1"/>
          <w:sz w:val="28"/>
        </w:rPr>
        <w:t xml:space="preserve"> </w:t>
      </w:r>
      <w:r>
        <w:rPr>
          <w:sz w:val="28"/>
        </w:rPr>
        <w:t>Node.js,</w:t>
      </w:r>
      <w:r>
        <w:rPr>
          <w:spacing w:val="3"/>
          <w:sz w:val="28"/>
        </w:rPr>
        <w:t xml:space="preserve"> </w:t>
      </w:r>
      <w:r>
        <w:rPr>
          <w:sz w:val="28"/>
        </w:rPr>
        <w:t>or PHP</w:t>
      </w:r>
    </w:p>
    <w:p>
      <w:pPr>
        <w:pStyle w:val="3"/>
        <w:numPr>
          <w:ilvl w:val="1"/>
          <w:numId w:val="8"/>
        </w:numPr>
        <w:tabs>
          <w:tab w:val="left" w:pos="1321"/>
        </w:tabs>
        <w:spacing w:before="120" w:after="0" w:line="240" w:lineRule="auto"/>
        <w:ind w:left="1321" w:right="0" w:hanging="437"/>
        <w:jc w:val="left"/>
      </w:pPr>
      <w:r>
        <w:t>Framework:</w:t>
      </w:r>
    </w:p>
    <w:p>
      <w:pPr>
        <w:pStyle w:val="10"/>
        <w:numPr>
          <w:ilvl w:val="1"/>
          <w:numId w:val="15"/>
        </w:numPr>
        <w:tabs>
          <w:tab w:val="left" w:pos="1320"/>
          <w:tab w:val="left" w:pos="1321"/>
        </w:tabs>
        <w:spacing w:before="154" w:after="0" w:line="264" w:lineRule="auto"/>
        <w:ind w:left="884" w:right="561" w:firstLine="0"/>
        <w:jc w:val="left"/>
        <w:rPr>
          <w:sz w:val="28"/>
        </w:rPr>
      </w:pPr>
      <w:r>
        <w:rPr>
          <w:sz w:val="28"/>
        </w:rPr>
        <w:t>Use</w:t>
      </w:r>
      <w:r>
        <w:rPr>
          <w:spacing w:val="-3"/>
          <w:sz w:val="28"/>
        </w:rPr>
        <w:t xml:space="preserve"> </w:t>
      </w:r>
      <w:r>
        <w:rPr>
          <w:sz w:val="28"/>
        </w:rPr>
        <w:t>a</w:t>
      </w:r>
      <w:r>
        <w:rPr>
          <w:spacing w:val="-3"/>
          <w:sz w:val="28"/>
        </w:rPr>
        <w:t xml:space="preserve"> </w:t>
      </w:r>
      <w:r>
        <w:rPr>
          <w:sz w:val="28"/>
        </w:rPr>
        <w:t>web</w:t>
      </w:r>
      <w:r>
        <w:rPr>
          <w:spacing w:val="-3"/>
          <w:sz w:val="28"/>
        </w:rPr>
        <w:t xml:space="preserve"> </w:t>
      </w:r>
      <w:r>
        <w:rPr>
          <w:sz w:val="28"/>
        </w:rPr>
        <w:t>framework</w:t>
      </w:r>
      <w:r>
        <w:rPr>
          <w:spacing w:val="-4"/>
          <w:sz w:val="28"/>
        </w:rPr>
        <w:t xml:space="preserve"> </w:t>
      </w:r>
      <w:r>
        <w:rPr>
          <w:sz w:val="28"/>
        </w:rPr>
        <w:t>to</w:t>
      </w:r>
      <w:r>
        <w:rPr>
          <w:spacing w:val="-3"/>
          <w:sz w:val="28"/>
        </w:rPr>
        <w:t xml:space="preserve"> </w:t>
      </w:r>
      <w:r>
        <w:rPr>
          <w:sz w:val="28"/>
        </w:rPr>
        <w:t>streamline</w:t>
      </w:r>
      <w:r>
        <w:rPr>
          <w:spacing w:val="-3"/>
          <w:sz w:val="28"/>
        </w:rPr>
        <w:t xml:space="preserve"> </w:t>
      </w:r>
      <w:r>
        <w:rPr>
          <w:sz w:val="28"/>
        </w:rPr>
        <w:t>development</w:t>
      </w:r>
      <w:r>
        <w:rPr>
          <w:spacing w:val="-3"/>
          <w:sz w:val="28"/>
        </w:rPr>
        <w:t xml:space="preserve"> </w:t>
      </w:r>
      <w:r>
        <w:rPr>
          <w:sz w:val="28"/>
        </w:rPr>
        <w:t>(e.g.,</w:t>
      </w:r>
      <w:r>
        <w:rPr>
          <w:spacing w:val="-1"/>
          <w:sz w:val="28"/>
        </w:rPr>
        <w:t xml:space="preserve"> </w:t>
      </w:r>
      <w:r>
        <w:rPr>
          <w:sz w:val="28"/>
        </w:rPr>
        <w:t>Django,</w:t>
      </w:r>
      <w:r>
        <w:rPr>
          <w:spacing w:val="-1"/>
          <w:sz w:val="28"/>
        </w:rPr>
        <w:t xml:space="preserve"> </w:t>
      </w:r>
      <w:r>
        <w:rPr>
          <w:sz w:val="28"/>
        </w:rPr>
        <w:t>Ruby</w:t>
      </w:r>
      <w:r>
        <w:rPr>
          <w:spacing w:val="-7"/>
          <w:sz w:val="28"/>
        </w:rPr>
        <w:t xml:space="preserve"> </w:t>
      </w:r>
      <w:r>
        <w:rPr>
          <w:sz w:val="28"/>
        </w:rPr>
        <w:t>on</w:t>
      </w:r>
      <w:r>
        <w:rPr>
          <w:spacing w:val="-7"/>
          <w:sz w:val="28"/>
        </w:rPr>
        <w:t xml:space="preserve"> </w:t>
      </w:r>
      <w:r>
        <w:rPr>
          <w:sz w:val="28"/>
        </w:rPr>
        <w:t>Rails,</w:t>
      </w:r>
      <w:r>
        <w:rPr>
          <w:spacing w:val="-67"/>
          <w:sz w:val="28"/>
        </w:rPr>
        <w:t xml:space="preserve"> </w:t>
      </w:r>
      <w:r>
        <w:rPr>
          <w:sz w:val="28"/>
        </w:rPr>
        <w:t>Laravel).</w:t>
      </w:r>
    </w:p>
    <w:p>
      <w:pPr>
        <w:pStyle w:val="3"/>
        <w:numPr>
          <w:ilvl w:val="1"/>
          <w:numId w:val="8"/>
        </w:numPr>
        <w:tabs>
          <w:tab w:val="left" w:pos="1321"/>
        </w:tabs>
        <w:spacing w:before="124" w:after="0" w:line="240" w:lineRule="auto"/>
        <w:ind w:left="1321" w:right="0" w:hanging="437"/>
        <w:jc w:val="left"/>
      </w:pPr>
      <w:r>
        <w:t>Database</w:t>
      </w:r>
      <w:r>
        <w:rPr>
          <w:spacing w:val="-7"/>
        </w:rPr>
        <w:t xml:space="preserve"> </w:t>
      </w:r>
      <w:r>
        <w:t>Management</w:t>
      </w:r>
      <w:r>
        <w:rPr>
          <w:spacing w:val="-5"/>
        </w:rPr>
        <w:t xml:space="preserve"> </w:t>
      </w:r>
      <w:r>
        <w:t>System</w:t>
      </w:r>
      <w:r>
        <w:rPr>
          <w:spacing w:val="-11"/>
        </w:rPr>
        <w:t xml:space="preserve"> </w:t>
      </w:r>
      <w:r>
        <w:t>(DBMS):</w:t>
      </w:r>
    </w:p>
    <w:p>
      <w:pPr>
        <w:pStyle w:val="10"/>
        <w:numPr>
          <w:ilvl w:val="1"/>
          <w:numId w:val="15"/>
        </w:numPr>
        <w:tabs>
          <w:tab w:val="left" w:pos="1320"/>
          <w:tab w:val="left" w:pos="1321"/>
        </w:tabs>
        <w:spacing w:before="154" w:after="0" w:line="264" w:lineRule="auto"/>
        <w:ind w:left="884" w:right="1739" w:firstLine="0"/>
        <w:jc w:val="left"/>
        <w:rPr>
          <w:sz w:val="28"/>
        </w:rPr>
      </w:pPr>
      <w:r>
        <w:rPr>
          <w:sz w:val="28"/>
        </w:rPr>
        <w:t>Select</w:t>
      </w:r>
      <w:r>
        <w:rPr>
          <w:spacing w:val="-4"/>
          <w:sz w:val="28"/>
        </w:rPr>
        <w:t xml:space="preserve"> </w:t>
      </w:r>
      <w:r>
        <w:rPr>
          <w:sz w:val="28"/>
        </w:rPr>
        <w:t>a</w:t>
      </w:r>
      <w:r>
        <w:rPr>
          <w:spacing w:val="-3"/>
          <w:sz w:val="28"/>
        </w:rPr>
        <w:t xml:space="preserve"> </w:t>
      </w:r>
      <w:r>
        <w:rPr>
          <w:sz w:val="28"/>
        </w:rPr>
        <w:t>database</w:t>
      </w:r>
      <w:r>
        <w:rPr>
          <w:spacing w:val="-2"/>
          <w:sz w:val="28"/>
        </w:rPr>
        <w:t xml:space="preserve"> </w:t>
      </w:r>
      <w:r>
        <w:rPr>
          <w:sz w:val="28"/>
        </w:rPr>
        <w:t>management</w:t>
      </w:r>
      <w:r>
        <w:rPr>
          <w:spacing w:val="-4"/>
          <w:sz w:val="28"/>
        </w:rPr>
        <w:t xml:space="preserve"> </w:t>
      </w:r>
      <w:r>
        <w:rPr>
          <w:sz w:val="28"/>
        </w:rPr>
        <w:t>system</w:t>
      </w:r>
      <w:r>
        <w:rPr>
          <w:spacing w:val="-4"/>
          <w:sz w:val="28"/>
        </w:rPr>
        <w:t xml:space="preserve"> </w:t>
      </w:r>
      <w:r>
        <w:rPr>
          <w:sz w:val="28"/>
        </w:rPr>
        <w:t>for</w:t>
      </w:r>
      <w:r>
        <w:rPr>
          <w:spacing w:val="-4"/>
          <w:sz w:val="28"/>
        </w:rPr>
        <w:t xml:space="preserve"> </w:t>
      </w:r>
      <w:r>
        <w:rPr>
          <w:sz w:val="28"/>
        </w:rPr>
        <w:t>storing</w:t>
      </w:r>
      <w:r>
        <w:rPr>
          <w:spacing w:val="-8"/>
          <w:sz w:val="28"/>
        </w:rPr>
        <w:t xml:space="preserve"> </w:t>
      </w:r>
      <w:r>
        <w:rPr>
          <w:sz w:val="28"/>
        </w:rPr>
        <w:t>and</w:t>
      </w:r>
      <w:r>
        <w:rPr>
          <w:spacing w:val="-4"/>
          <w:sz w:val="28"/>
        </w:rPr>
        <w:t xml:space="preserve"> </w:t>
      </w:r>
      <w:r>
        <w:rPr>
          <w:sz w:val="28"/>
        </w:rPr>
        <w:t>retrieving</w:t>
      </w:r>
      <w:r>
        <w:rPr>
          <w:spacing w:val="-8"/>
          <w:sz w:val="28"/>
        </w:rPr>
        <w:t xml:space="preserve"> </w:t>
      </w:r>
      <w:r>
        <w:rPr>
          <w:sz w:val="28"/>
        </w:rPr>
        <w:t>data</w:t>
      </w:r>
      <w:r>
        <w:rPr>
          <w:spacing w:val="-67"/>
          <w:sz w:val="28"/>
        </w:rPr>
        <w:t xml:space="preserve"> </w:t>
      </w:r>
      <w:r>
        <w:rPr>
          <w:sz w:val="28"/>
        </w:rPr>
        <w:t>efficiently.</w:t>
      </w:r>
    </w:p>
    <w:p>
      <w:pPr>
        <w:pStyle w:val="10"/>
        <w:numPr>
          <w:ilvl w:val="1"/>
          <w:numId w:val="8"/>
        </w:numPr>
        <w:tabs>
          <w:tab w:val="left" w:pos="1321"/>
        </w:tabs>
        <w:spacing w:before="130" w:after="0" w:line="240" w:lineRule="auto"/>
        <w:ind w:left="1321" w:right="0" w:hanging="437"/>
        <w:jc w:val="left"/>
        <w:rPr>
          <w:b/>
          <w:sz w:val="36"/>
        </w:rPr>
      </w:pPr>
      <w:r>
        <w:rPr>
          <w:b/>
          <w:sz w:val="36"/>
        </w:rPr>
        <w:t>Backend</w:t>
      </w:r>
      <w:r>
        <w:rPr>
          <w:b/>
          <w:spacing w:val="-9"/>
          <w:sz w:val="36"/>
        </w:rPr>
        <w:t xml:space="preserve"> </w:t>
      </w:r>
      <w:r>
        <w:rPr>
          <w:b/>
          <w:sz w:val="36"/>
        </w:rPr>
        <w:t>Development:</w:t>
      </w:r>
    </w:p>
    <w:p>
      <w:pPr>
        <w:pStyle w:val="10"/>
        <w:numPr>
          <w:ilvl w:val="1"/>
          <w:numId w:val="15"/>
        </w:numPr>
        <w:tabs>
          <w:tab w:val="left" w:pos="1320"/>
          <w:tab w:val="left" w:pos="1321"/>
        </w:tabs>
        <w:spacing w:before="155" w:after="0" w:line="264" w:lineRule="auto"/>
        <w:ind w:left="884" w:right="992" w:firstLine="0"/>
        <w:jc w:val="left"/>
        <w:rPr>
          <w:sz w:val="28"/>
        </w:rPr>
      </w:pPr>
      <w:r>
        <w:rPr>
          <w:sz w:val="28"/>
        </w:rPr>
        <w:t>Develop</w:t>
      </w:r>
      <w:r>
        <w:rPr>
          <w:spacing w:val="-6"/>
          <w:sz w:val="28"/>
        </w:rPr>
        <w:t xml:space="preserve"> </w:t>
      </w:r>
      <w:r>
        <w:rPr>
          <w:sz w:val="28"/>
        </w:rPr>
        <w:t>backend</w:t>
      </w:r>
      <w:r>
        <w:rPr>
          <w:spacing w:val="-2"/>
          <w:sz w:val="28"/>
        </w:rPr>
        <w:t xml:space="preserve"> </w:t>
      </w:r>
      <w:r>
        <w:rPr>
          <w:sz w:val="28"/>
        </w:rPr>
        <w:t>logic</w:t>
      </w:r>
      <w:r>
        <w:rPr>
          <w:spacing w:val="-5"/>
          <w:sz w:val="28"/>
        </w:rPr>
        <w:t xml:space="preserve"> </w:t>
      </w:r>
      <w:r>
        <w:rPr>
          <w:sz w:val="28"/>
        </w:rPr>
        <w:t>to</w:t>
      </w:r>
      <w:r>
        <w:rPr>
          <w:spacing w:val="-6"/>
          <w:sz w:val="28"/>
        </w:rPr>
        <w:t xml:space="preserve"> </w:t>
      </w:r>
      <w:r>
        <w:rPr>
          <w:sz w:val="28"/>
        </w:rPr>
        <w:t>handle</w:t>
      </w:r>
      <w:r>
        <w:rPr>
          <w:spacing w:val="-5"/>
          <w:sz w:val="28"/>
        </w:rPr>
        <w:t xml:space="preserve"> </w:t>
      </w:r>
      <w:r>
        <w:rPr>
          <w:sz w:val="28"/>
        </w:rPr>
        <w:t>order</w:t>
      </w:r>
      <w:r>
        <w:rPr>
          <w:spacing w:val="-7"/>
          <w:sz w:val="28"/>
        </w:rPr>
        <w:t xml:space="preserve"> </w:t>
      </w:r>
      <w:r>
        <w:rPr>
          <w:sz w:val="28"/>
        </w:rPr>
        <w:t>processing,</w:t>
      </w:r>
      <w:r>
        <w:rPr>
          <w:spacing w:val="-3"/>
          <w:sz w:val="28"/>
        </w:rPr>
        <w:t xml:space="preserve"> </w:t>
      </w:r>
      <w:r>
        <w:rPr>
          <w:sz w:val="28"/>
        </w:rPr>
        <w:t>user</w:t>
      </w:r>
      <w:r>
        <w:rPr>
          <w:spacing w:val="-7"/>
          <w:sz w:val="28"/>
        </w:rPr>
        <w:t xml:space="preserve"> </w:t>
      </w:r>
      <w:r>
        <w:rPr>
          <w:sz w:val="28"/>
        </w:rPr>
        <w:t>authentication,</w:t>
      </w:r>
      <w:r>
        <w:rPr>
          <w:spacing w:val="-3"/>
          <w:sz w:val="28"/>
        </w:rPr>
        <w:t xml:space="preserve"> </w:t>
      </w:r>
      <w:r>
        <w:rPr>
          <w:sz w:val="28"/>
        </w:rPr>
        <w:t>and</w:t>
      </w:r>
      <w:r>
        <w:rPr>
          <w:spacing w:val="-67"/>
          <w:sz w:val="28"/>
        </w:rPr>
        <w:t xml:space="preserve"> </w:t>
      </w:r>
      <w:r>
        <w:rPr>
          <w:sz w:val="28"/>
        </w:rPr>
        <w:t>business</w:t>
      </w:r>
      <w:r>
        <w:rPr>
          <w:spacing w:val="2"/>
          <w:sz w:val="28"/>
        </w:rPr>
        <w:t xml:space="preserve"> </w:t>
      </w:r>
      <w:r>
        <w:rPr>
          <w:sz w:val="28"/>
        </w:rPr>
        <w:t>logic.</w:t>
      </w:r>
    </w:p>
    <w:p>
      <w:pPr>
        <w:pStyle w:val="3"/>
        <w:numPr>
          <w:ilvl w:val="1"/>
          <w:numId w:val="8"/>
        </w:numPr>
        <w:tabs>
          <w:tab w:val="left" w:pos="1321"/>
        </w:tabs>
        <w:spacing w:before="118" w:after="0" w:line="240" w:lineRule="auto"/>
        <w:ind w:left="1321" w:right="0" w:hanging="437"/>
        <w:jc w:val="left"/>
      </w:pPr>
      <w:r>
        <w:t>Frontend</w:t>
      </w:r>
      <w:r>
        <w:rPr>
          <w:spacing w:val="-7"/>
        </w:rPr>
        <w:t xml:space="preserve"> </w:t>
      </w:r>
      <w:r>
        <w:t>Development:</w:t>
      </w:r>
    </w:p>
    <w:p>
      <w:pPr>
        <w:spacing w:after="0" w:line="240" w:lineRule="auto"/>
        <w:jc w:val="left"/>
        <w:sectPr>
          <w:pgSz w:w="12240" w:h="15840"/>
          <w:pgMar w:top="1080" w:right="320" w:bottom="1260" w:left="1200" w:header="0" w:footer="986" w:gutter="0"/>
          <w:cols w:space="720" w:num="1"/>
        </w:sectPr>
      </w:pPr>
    </w:p>
    <w:p>
      <w:pPr>
        <w:pStyle w:val="10"/>
        <w:numPr>
          <w:ilvl w:val="1"/>
          <w:numId w:val="15"/>
        </w:numPr>
        <w:tabs>
          <w:tab w:val="left" w:pos="1320"/>
          <w:tab w:val="left" w:pos="1321"/>
        </w:tabs>
        <w:spacing w:before="73" w:after="0" w:line="264" w:lineRule="auto"/>
        <w:ind w:left="884" w:right="931" w:firstLine="0"/>
        <w:jc w:val="left"/>
        <w:rPr>
          <w:sz w:val="28"/>
        </w:rPr>
      </w:pPr>
      <w:r>
        <w:rPr>
          <w:sz w:val="28"/>
        </w:rPr>
        <w:t>Design</w:t>
      </w:r>
      <w:r>
        <w:rPr>
          <w:spacing w:val="-11"/>
          <w:sz w:val="28"/>
        </w:rPr>
        <w:t xml:space="preserve"> </w:t>
      </w:r>
      <w:r>
        <w:rPr>
          <w:sz w:val="28"/>
        </w:rPr>
        <w:t>an</w:t>
      </w:r>
      <w:r>
        <w:rPr>
          <w:spacing w:val="-6"/>
          <w:sz w:val="28"/>
        </w:rPr>
        <w:t xml:space="preserve"> </w:t>
      </w:r>
      <w:r>
        <w:rPr>
          <w:sz w:val="28"/>
        </w:rPr>
        <w:t>intuitive</w:t>
      </w:r>
      <w:r>
        <w:rPr>
          <w:spacing w:val="-5"/>
          <w:sz w:val="28"/>
        </w:rPr>
        <w:t xml:space="preserve"> </w:t>
      </w:r>
      <w:r>
        <w:rPr>
          <w:sz w:val="28"/>
        </w:rPr>
        <w:t>and</w:t>
      </w:r>
      <w:r>
        <w:rPr>
          <w:spacing w:val="-6"/>
          <w:sz w:val="28"/>
        </w:rPr>
        <w:t xml:space="preserve"> </w:t>
      </w:r>
      <w:r>
        <w:rPr>
          <w:sz w:val="28"/>
        </w:rPr>
        <w:t>responsive</w:t>
      </w:r>
      <w:r>
        <w:rPr>
          <w:spacing w:val="-6"/>
          <w:sz w:val="28"/>
        </w:rPr>
        <w:t xml:space="preserve"> </w:t>
      </w:r>
      <w:r>
        <w:rPr>
          <w:sz w:val="28"/>
        </w:rPr>
        <w:t>user</w:t>
      </w:r>
      <w:r>
        <w:rPr>
          <w:spacing w:val="-2"/>
          <w:sz w:val="28"/>
        </w:rPr>
        <w:t xml:space="preserve"> </w:t>
      </w:r>
      <w:r>
        <w:rPr>
          <w:sz w:val="28"/>
        </w:rPr>
        <w:t>interface</w:t>
      </w:r>
      <w:r>
        <w:rPr>
          <w:spacing w:val="-1"/>
          <w:sz w:val="28"/>
        </w:rPr>
        <w:t xml:space="preserve"> </w:t>
      </w:r>
      <w:r>
        <w:rPr>
          <w:sz w:val="28"/>
        </w:rPr>
        <w:t>for</w:t>
      </w:r>
      <w:r>
        <w:rPr>
          <w:spacing w:val="-7"/>
          <w:sz w:val="28"/>
        </w:rPr>
        <w:t xml:space="preserve"> </w:t>
      </w:r>
      <w:r>
        <w:rPr>
          <w:sz w:val="28"/>
        </w:rPr>
        <w:t>customers,</w:t>
      </w:r>
      <w:r>
        <w:rPr>
          <w:spacing w:val="-3"/>
          <w:sz w:val="28"/>
        </w:rPr>
        <w:t xml:space="preserve"> </w:t>
      </w:r>
      <w:r>
        <w:rPr>
          <w:sz w:val="28"/>
        </w:rPr>
        <w:t>restaurants,</w:t>
      </w:r>
      <w:r>
        <w:rPr>
          <w:spacing w:val="-67"/>
          <w:sz w:val="28"/>
        </w:rPr>
        <w:t xml:space="preserve"> </w:t>
      </w:r>
      <w:r>
        <w:rPr>
          <w:sz w:val="28"/>
        </w:rPr>
        <w:t>and delivery</w:t>
      </w:r>
      <w:r>
        <w:rPr>
          <w:spacing w:val="-3"/>
          <w:sz w:val="28"/>
        </w:rPr>
        <w:t xml:space="preserve"> </w:t>
      </w:r>
      <w:r>
        <w:rPr>
          <w:sz w:val="28"/>
        </w:rPr>
        <w:t>personnel.</w:t>
      </w:r>
    </w:p>
    <w:p>
      <w:pPr>
        <w:pStyle w:val="3"/>
        <w:numPr>
          <w:ilvl w:val="1"/>
          <w:numId w:val="8"/>
        </w:numPr>
        <w:tabs>
          <w:tab w:val="left" w:pos="1321"/>
        </w:tabs>
        <w:spacing w:before="123" w:after="0" w:line="240" w:lineRule="auto"/>
        <w:ind w:left="1321" w:right="0" w:hanging="437"/>
        <w:jc w:val="left"/>
      </w:pPr>
      <w:r>
        <w:t>APIs:</w:t>
      </w:r>
    </w:p>
    <w:p>
      <w:pPr>
        <w:pStyle w:val="10"/>
        <w:numPr>
          <w:ilvl w:val="1"/>
          <w:numId w:val="15"/>
        </w:numPr>
        <w:tabs>
          <w:tab w:val="left" w:pos="1320"/>
          <w:tab w:val="left" w:pos="1321"/>
        </w:tabs>
        <w:spacing w:before="155" w:after="0" w:line="264" w:lineRule="auto"/>
        <w:ind w:left="884" w:right="1005" w:firstLine="0"/>
        <w:jc w:val="left"/>
        <w:rPr>
          <w:sz w:val="28"/>
        </w:rPr>
      </w:pPr>
      <w:r>
        <w:rPr>
          <w:sz w:val="28"/>
        </w:rPr>
        <w:t>Create</w:t>
      </w:r>
      <w:r>
        <w:rPr>
          <w:spacing w:val="-3"/>
          <w:sz w:val="28"/>
        </w:rPr>
        <w:t xml:space="preserve"> </w:t>
      </w:r>
      <w:r>
        <w:rPr>
          <w:sz w:val="28"/>
        </w:rPr>
        <w:t>APIs</w:t>
      </w:r>
      <w:r>
        <w:rPr>
          <w:spacing w:val="-2"/>
          <w:sz w:val="28"/>
        </w:rPr>
        <w:t xml:space="preserve"> </w:t>
      </w:r>
      <w:r>
        <w:rPr>
          <w:sz w:val="28"/>
        </w:rPr>
        <w:t>for</w:t>
      </w:r>
      <w:r>
        <w:rPr>
          <w:spacing w:val="-5"/>
          <w:sz w:val="28"/>
        </w:rPr>
        <w:t xml:space="preserve"> </w:t>
      </w:r>
      <w:r>
        <w:rPr>
          <w:sz w:val="28"/>
        </w:rPr>
        <w:t>communication</w:t>
      </w:r>
      <w:r>
        <w:rPr>
          <w:spacing w:val="-7"/>
          <w:sz w:val="28"/>
        </w:rPr>
        <w:t xml:space="preserve"> </w:t>
      </w:r>
      <w:r>
        <w:rPr>
          <w:sz w:val="28"/>
        </w:rPr>
        <w:t>between</w:t>
      </w:r>
      <w:r>
        <w:rPr>
          <w:spacing w:val="-8"/>
          <w:sz w:val="28"/>
        </w:rPr>
        <w:t xml:space="preserve"> </w:t>
      </w:r>
      <w:r>
        <w:rPr>
          <w:sz w:val="28"/>
        </w:rPr>
        <w:t>the</w:t>
      </w:r>
      <w:r>
        <w:rPr>
          <w:spacing w:val="-3"/>
          <w:sz w:val="28"/>
        </w:rPr>
        <w:t xml:space="preserve"> </w:t>
      </w:r>
      <w:r>
        <w:rPr>
          <w:sz w:val="28"/>
        </w:rPr>
        <w:t>frontend</w:t>
      </w:r>
      <w:r>
        <w:rPr>
          <w:spacing w:val="-3"/>
          <w:sz w:val="28"/>
        </w:rPr>
        <w:t xml:space="preserve"> </w:t>
      </w:r>
      <w:r>
        <w:rPr>
          <w:sz w:val="28"/>
        </w:rPr>
        <w:t>and</w:t>
      </w:r>
      <w:r>
        <w:rPr>
          <w:spacing w:val="-4"/>
          <w:sz w:val="28"/>
        </w:rPr>
        <w:t xml:space="preserve"> </w:t>
      </w:r>
      <w:r>
        <w:rPr>
          <w:sz w:val="28"/>
        </w:rPr>
        <w:t>backend,</w:t>
      </w:r>
      <w:r>
        <w:rPr>
          <w:spacing w:val="-1"/>
          <w:sz w:val="28"/>
        </w:rPr>
        <w:t xml:space="preserve"> </w:t>
      </w:r>
      <w:r>
        <w:rPr>
          <w:sz w:val="28"/>
        </w:rPr>
        <w:t>as</w:t>
      </w:r>
      <w:r>
        <w:rPr>
          <w:spacing w:val="-2"/>
          <w:sz w:val="28"/>
        </w:rPr>
        <w:t xml:space="preserve"> </w:t>
      </w:r>
      <w:r>
        <w:rPr>
          <w:sz w:val="28"/>
        </w:rPr>
        <w:t>well</w:t>
      </w:r>
      <w:r>
        <w:rPr>
          <w:spacing w:val="-67"/>
          <w:sz w:val="28"/>
        </w:rPr>
        <w:t xml:space="preserve"> </w:t>
      </w:r>
      <w:r>
        <w:rPr>
          <w:sz w:val="28"/>
        </w:rPr>
        <w:t>as integration</w:t>
      </w:r>
      <w:r>
        <w:rPr>
          <w:spacing w:val="-5"/>
          <w:sz w:val="28"/>
        </w:rPr>
        <w:t xml:space="preserve"> </w:t>
      </w:r>
      <w:r>
        <w:rPr>
          <w:sz w:val="28"/>
        </w:rPr>
        <w:t>with</w:t>
      </w:r>
      <w:r>
        <w:rPr>
          <w:spacing w:val="-5"/>
          <w:sz w:val="28"/>
        </w:rPr>
        <w:t xml:space="preserve"> </w:t>
      </w:r>
      <w:r>
        <w:rPr>
          <w:sz w:val="28"/>
        </w:rPr>
        <w:t>external</w:t>
      </w:r>
      <w:r>
        <w:rPr>
          <w:spacing w:val="-6"/>
          <w:sz w:val="28"/>
        </w:rPr>
        <w:t xml:space="preserve"> </w:t>
      </w:r>
      <w:r>
        <w:rPr>
          <w:sz w:val="28"/>
        </w:rPr>
        <w:t>services</w:t>
      </w:r>
      <w:r>
        <w:rPr>
          <w:spacing w:val="1"/>
          <w:sz w:val="28"/>
        </w:rPr>
        <w:t xml:space="preserve"> </w:t>
      </w:r>
      <w:r>
        <w:rPr>
          <w:sz w:val="28"/>
        </w:rPr>
        <w:t>(e.g.,</w:t>
      </w:r>
      <w:r>
        <w:rPr>
          <w:spacing w:val="-3"/>
          <w:sz w:val="28"/>
        </w:rPr>
        <w:t xml:space="preserve"> </w:t>
      </w:r>
      <w:r>
        <w:rPr>
          <w:sz w:val="28"/>
        </w:rPr>
        <w:t>maps,</w:t>
      </w:r>
      <w:r>
        <w:rPr>
          <w:spacing w:val="2"/>
          <w:sz w:val="28"/>
        </w:rPr>
        <w:t xml:space="preserve"> </w:t>
      </w:r>
      <w:r>
        <w:rPr>
          <w:sz w:val="28"/>
        </w:rPr>
        <w:t>payment</w:t>
      </w:r>
      <w:r>
        <w:rPr>
          <w:spacing w:val="4"/>
          <w:sz w:val="28"/>
        </w:rPr>
        <w:t xml:space="preserve"> </w:t>
      </w:r>
      <w:r>
        <w:rPr>
          <w:sz w:val="28"/>
        </w:rPr>
        <w:t>gateways).</w:t>
      </w:r>
    </w:p>
    <w:p>
      <w:pPr>
        <w:pStyle w:val="3"/>
        <w:numPr>
          <w:ilvl w:val="1"/>
          <w:numId w:val="8"/>
        </w:numPr>
        <w:tabs>
          <w:tab w:val="left" w:pos="1321"/>
        </w:tabs>
        <w:spacing w:before="118" w:after="0" w:line="240" w:lineRule="auto"/>
        <w:ind w:left="1321" w:right="0" w:hanging="437"/>
        <w:jc w:val="left"/>
      </w:pPr>
      <w:r>
        <w:t>Mobile</w:t>
      </w:r>
      <w:r>
        <w:rPr>
          <w:spacing w:val="-4"/>
        </w:rPr>
        <w:t xml:space="preserve"> </w:t>
      </w:r>
      <w:r>
        <w:t>Application</w:t>
      </w:r>
      <w:r>
        <w:rPr>
          <w:spacing w:val="-5"/>
        </w:rPr>
        <w:t xml:space="preserve"> </w:t>
      </w:r>
      <w:r>
        <w:t>(Optional):</w:t>
      </w:r>
    </w:p>
    <w:p>
      <w:pPr>
        <w:pStyle w:val="10"/>
        <w:numPr>
          <w:ilvl w:val="1"/>
          <w:numId w:val="15"/>
        </w:numPr>
        <w:tabs>
          <w:tab w:val="left" w:pos="1320"/>
          <w:tab w:val="left" w:pos="1321"/>
        </w:tabs>
        <w:spacing w:before="159" w:after="0" w:line="261" w:lineRule="auto"/>
        <w:ind w:left="884" w:right="999" w:firstLine="0"/>
        <w:jc w:val="left"/>
        <w:rPr>
          <w:sz w:val="32"/>
        </w:rPr>
      </w:pPr>
      <w:r>
        <w:rPr>
          <w:sz w:val="28"/>
        </w:rPr>
        <w:t>Develop mobile</w:t>
      </w:r>
      <w:r>
        <w:rPr>
          <w:spacing w:val="-3"/>
          <w:sz w:val="28"/>
        </w:rPr>
        <w:t xml:space="preserve"> </w:t>
      </w:r>
      <w:r>
        <w:rPr>
          <w:sz w:val="28"/>
        </w:rPr>
        <w:t>apps</w:t>
      </w:r>
      <w:r>
        <w:rPr>
          <w:spacing w:val="2"/>
          <w:sz w:val="28"/>
        </w:rPr>
        <w:t xml:space="preserve"> </w:t>
      </w:r>
      <w:r>
        <w:rPr>
          <w:sz w:val="28"/>
        </w:rPr>
        <w:t>for</w:t>
      </w:r>
      <w:r>
        <w:rPr>
          <w:spacing w:val="-1"/>
          <w:sz w:val="28"/>
        </w:rPr>
        <w:t xml:space="preserve"> </w:t>
      </w:r>
      <w:r>
        <w:rPr>
          <w:sz w:val="28"/>
        </w:rPr>
        <w:t>iOS</w:t>
      </w:r>
      <w:r>
        <w:rPr>
          <w:spacing w:val="-5"/>
          <w:sz w:val="28"/>
        </w:rPr>
        <w:t xml:space="preserve"> </w:t>
      </w:r>
      <w:r>
        <w:rPr>
          <w:sz w:val="28"/>
        </w:rPr>
        <w:t>and</w:t>
      </w:r>
      <w:r>
        <w:rPr>
          <w:spacing w:val="1"/>
          <w:sz w:val="28"/>
        </w:rPr>
        <w:t xml:space="preserve"> </w:t>
      </w:r>
      <w:r>
        <w:rPr>
          <w:sz w:val="28"/>
        </w:rPr>
        <w:t>Android platforms</w:t>
      </w:r>
      <w:r>
        <w:rPr>
          <w:spacing w:val="-2"/>
          <w:sz w:val="28"/>
        </w:rPr>
        <w:t xml:space="preserve"> </w:t>
      </w:r>
      <w:r>
        <w:rPr>
          <w:sz w:val="28"/>
        </w:rPr>
        <w:t>if</w:t>
      </w:r>
      <w:r>
        <w:rPr>
          <w:spacing w:val="-6"/>
          <w:sz w:val="28"/>
        </w:rPr>
        <w:t xml:space="preserve"> </w:t>
      </w:r>
      <w:r>
        <w:rPr>
          <w:sz w:val="28"/>
        </w:rPr>
        <w:t>you</w:t>
      </w:r>
      <w:r>
        <w:rPr>
          <w:spacing w:val="-8"/>
          <w:sz w:val="28"/>
        </w:rPr>
        <w:t xml:space="preserve"> </w:t>
      </w:r>
      <w:r>
        <w:rPr>
          <w:sz w:val="28"/>
        </w:rPr>
        <w:t>plan</w:t>
      </w:r>
      <w:r>
        <w:rPr>
          <w:spacing w:val="-8"/>
          <w:sz w:val="28"/>
        </w:rPr>
        <w:t xml:space="preserve"> </w:t>
      </w:r>
      <w:r>
        <w:rPr>
          <w:sz w:val="28"/>
        </w:rPr>
        <w:t>to</w:t>
      </w:r>
      <w:r>
        <w:rPr>
          <w:spacing w:val="5"/>
          <w:sz w:val="28"/>
        </w:rPr>
        <w:t xml:space="preserve"> </w:t>
      </w:r>
      <w:r>
        <w:rPr>
          <w:sz w:val="28"/>
        </w:rPr>
        <w:t>provide</w:t>
      </w:r>
      <w:r>
        <w:rPr>
          <w:spacing w:val="-67"/>
          <w:sz w:val="28"/>
        </w:rPr>
        <w:t xml:space="preserve"> </w:t>
      </w:r>
      <w:r>
        <w:rPr>
          <w:sz w:val="28"/>
        </w:rPr>
        <w:t>a</w:t>
      </w:r>
      <w:r>
        <w:rPr>
          <w:spacing w:val="6"/>
          <w:sz w:val="28"/>
        </w:rPr>
        <w:t xml:space="preserve"> </w:t>
      </w:r>
      <w:r>
        <w:rPr>
          <w:sz w:val="28"/>
        </w:rPr>
        <w:t>mobile</w:t>
      </w:r>
      <w:r>
        <w:rPr>
          <w:spacing w:val="2"/>
          <w:sz w:val="28"/>
        </w:rPr>
        <w:t xml:space="preserve"> </w:t>
      </w:r>
      <w:r>
        <w:rPr>
          <w:sz w:val="28"/>
        </w:rPr>
        <w:t>experience</w:t>
      </w:r>
      <w:r>
        <w:rPr>
          <w:sz w:val="32"/>
        </w:rPr>
        <w:t>.</w:t>
      </w:r>
    </w:p>
    <w:p>
      <w:pPr>
        <w:pStyle w:val="7"/>
        <w:tabs>
          <w:tab w:val="left" w:pos="3068"/>
          <w:tab w:val="left" w:pos="3106"/>
          <w:tab w:val="left" w:pos="3505"/>
        </w:tabs>
        <w:spacing w:before="127" w:line="355" w:lineRule="auto"/>
        <w:ind w:left="884" w:right="4676" w:firstLine="4"/>
      </w:pPr>
      <w:r>
        <w:t>Operating</w:t>
      </w:r>
      <w:r>
        <w:rPr>
          <w:spacing w:val="-3"/>
        </w:rPr>
        <w:t xml:space="preserve"> </w:t>
      </w:r>
      <w:r>
        <w:t>System</w:t>
      </w:r>
      <w:r>
        <w:tab/>
      </w:r>
      <w:r>
        <w:tab/>
      </w:r>
      <w:r>
        <w:t>--</w:t>
      </w:r>
      <w:r>
        <w:tab/>
      </w:r>
      <w:r>
        <w:t>Windows/Linux / Mac</w:t>
      </w:r>
      <w:r>
        <w:rPr>
          <w:spacing w:val="-67"/>
        </w:rPr>
        <w:t xml:space="preserve"> </w:t>
      </w:r>
      <w:r>
        <w:t>Technology</w:t>
      </w:r>
      <w:r>
        <w:tab/>
      </w:r>
      <w:r>
        <w:t>--</w:t>
      </w:r>
      <w:r>
        <w:tab/>
      </w:r>
      <w:r>
        <w:t>PHP</w:t>
      </w:r>
    </w:p>
    <w:p>
      <w:pPr>
        <w:pStyle w:val="7"/>
        <w:tabs>
          <w:tab w:val="left" w:pos="3457"/>
        </w:tabs>
        <w:spacing w:line="315" w:lineRule="exact"/>
        <w:ind w:left="884"/>
      </w:pPr>
      <w:r>
        <w:t>Web</w:t>
      </w:r>
      <w:r>
        <w:rPr>
          <w:spacing w:val="-4"/>
        </w:rPr>
        <w:t xml:space="preserve"> </w:t>
      </w:r>
      <w:r>
        <w:t>Technologies</w:t>
      </w:r>
      <w:r>
        <w:rPr>
          <w:spacing w:val="1"/>
        </w:rPr>
        <w:t xml:space="preserve"> </w:t>
      </w:r>
      <w:r>
        <w:t>--</w:t>
      </w:r>
      <w:r>
        <w:tab/>
      </w:r>
      <w:r>
        <w:t>Html,</w:t>
      </w:r>
      <w:r>
        <w:rPr>
          <w:spacing w:val="-4"/>
        </w:rPr>
        <w:t xml:space="preserve"> </w:t>
      </w:r>
      <w:r>
        <w:t>JavaScript,</w:t>
      </w:r>
      <w:r>
        <w:rPr>
          <w:spacing w:val="-3"/>
        </w:rPr>
        <w:t xml:space="preserve"> </w:t>
      </w:r>
      <w:r>
        <w:t>CSS</w:t>
      </w:r>
    </w:p>
    <w:p>
      <w:pPr>
        <w:pStyle w:val="7"/>
        <w:tabs>
          <w:tab w:val="left" w:pos="3034"/>
          <w:tab w:val="left" w:pos="3501"/>
        </w:tabs>
        <w:spacing w:before="153"/>
        <w:ind w:left="884"/>
      </w:pPr>
      <w:r>
        <w:t>IDE</w:t>
      </w:r>
      <w:r>
        <w:tab/>
      </w:r>
      <w:r>
        <w:t>--</w:t>
      </w:r>
      <w:r>
        <w:tab/>
      </w:r>
      <w:r>
        <w:t>Notepad++,</w:t>
      </w:r>
      <w:r>
        <w:rPr>
          <w:spacing w:val="-2"/>
        </w:rPr>
        <w:t xml:space="preserve"> </w:t>
      </w:r>
      <w:r>
        <w:t>Visual</w:t>
      </w:r>
      <w:r>
        <w:rPr>
          <w:spacing w:val="-4"/>
        </w:rPr>
        <w:t xml:space="preserve"> </w:t>
      </w:r>
      <w:r>
        <w:t>studio</w:t>
      </w:r>
      <w:r>
        <w:rPr>
          <w:spacing w:val="-4"/>
        </w:rPr>
        <w:t xml:space="preserve"> </w:t>
      </w:r>
      <w:r>
        <w:t>code</w:t>
      </w:r>
    </w:p>
    <w:p>
      <w:pPr>
        <w:pStyle w:val="7"/>
        <w:tabs>
          <w:tab w:val="left" w:pos="3034"/>
          <w:tab w:val="left" w:pos="3429"/>
        </w:tabs>
        <w:spacing w:before="153"/>
        <w:ind w:left="884"/>
      </w:pPr>
      <w:r>
        <w:t>Database</w:t>
      </w:r>
      <w:r>
        <w:tab/>
      </w:r>
      <w:r>
        <w:t>--</w:t>
      </w:r>
      <w:r>
        <w:tab/>
      </w:r>
      <w:r>
        <w:t>MySQL</w:t>
      </w:r>
    </w:p>
    <w:p>
      <w:pPr>
        <w:spacing w:after="0"/>
        <w:sectPr>
          <w:pgSz w:w="12240" w:h="15840"/>
          <w:pgMar w:top="1000" w:right="320" w:bottom="1260" w:left="1200" w:header="0" w:footer="986" w:gutter="0"/>
          <w:cols w:space="720" w:num="1"/>
        </w:sectPr>
      </w:pPr>
    </w:p>
    <w:p>
      <w:pPr>
        <w:spacing w:before="60"/>
        <w:ind w:left="600" w:right="0" w:firstLine="0"/>
        <w:jc w:val="left"/>
        <w:rPr>
          <w:b/>
          <w:sz w:val="36"/>
        </w:rPr>
      </w:pPr>
      <w:r>
        <w:rPr>
          <w:b/>
          <w:sz w:val="36"/>
          <w:u w:val="thick"/>
        </w:rPr>
        <w:t>CHAPTER-07</w:t>
      </w:r>
    </w:p>
    <w:p>
      <w:pPr>
        <w:pStyle w:val="7"/>
        <w:rPr>
          <w:b/>
          <w:sz w:val="20"/>
        </w:rPr>
      </w:pPr>
    </w:p>
    <w:p>
      <w:pPr>
        <w:pStyle w:val="7"/>
        <w:rPr>
          <w:b/>
          <w:sz w:val="20"/>
        </w:rPr>
      </w:pPr>
    </w:p>
    <w:p>
      <w:pPr>
        <w:pStyle w:val="7"/>
        <w:spacing w:before="10"/>
        <w:rPr>
          <w:b/>
          <w:sz w:val="16"/>
        </w:rPr>
      </w:pPr>
    </w:p>
    <w:p>
      <w:pPr>
        <w:spacing w:before="85"/>
        <w:ind w:left="3664" w:right="0" w:firstLine="0"/>
        <w:jc w:val="left"/>
        <w:rPr>
          <w:b/>
          <w:sz w:val="36"/>
        </w:rPr>
      </w:pPr>
      <w:r>
        <w:rPr>
          <w:b/>
          <w:sz w:val="36"/>
          <w:u w:val="thick"/>
        </w:rPr>
        <w:t>SNAPSHOT</w:t>
      </w:r>
      <w:r>
        <w:rPr>
          <w:b/>
          <w:spacing w:val="-3"/>
          <w:sz w:val="36"/>
          <w:u w:val="thick"/>
        </w:rPr>
        <w:t xml:space="preserve"> </w:t>
      </w:r>
      <w:r>
        <w:rPr>
          <w:b/>
          <w:sz w:val="36"/>
          <w:u w:val="thick"/>
        </w:rPr>
        <w:t>OF</w:t>
      </w:r>
      <w:r>
        <w:rPr>
          <w:b/>
          <w:spacing w:val="-1"/>
          <w:sz w:val="36"/>
          <w:u w:val="thick"/>
        </w:rPr>
        <w:t xml:space="preserve"> </w:t>
      </w:r>
      <w:r>
        <w:rPr>
          <w:b/>
          <w:sz w:val="36"/>
          <w:u w:val="thick"/>
        </w:rPr>
        <w:t>INPUT</w:t>
      </w:r>
      <w:r>
        <w:rPr>
          <w:b/>
          <w:spacing w:val="-3"/>
          <w:sz w:val="36"/>
          <w:u w:val="thick"/>
        </w:rPr>
        <w:t xml:space="preserve"> </w:t>
      </w:r>
      <w:r>
        <w:rPr>
          <w:b/>
          <w:sz w:val="36"/>
          <w:u w:val="thick"/>
        </w:rPr>
        <w:t>AND</w:t>
      </w:r>
      <w:r>
        <w:rPr>
          <w:b/>
          <w:spacing w:val="-2"/>
          <w:sz w:val="36"/>
          <w:u w:val="thick"/>
        </w:rPr>
        <w:t xml:space="preserve"> </w:t>
      </w:r>
      <w:r>
        <w:rPr>
          <w:b/>
          <w:sz w:val="36"/>
          <w:u w:val="thick"/>
        </w:rPr>
        <w:t>OUTPUT</w:t>
      </w:r>
    </w:p>
    <w:p>
      <w:pPr>
        <w:pStyle w:val="7"/>
        <w:rPr>
          <w:b/>
          <w:sz w:val="20"/>
        </w:rPr>
      </w:pPr>
    </w:p>
    <w:p>
      <w:pPr>
        <w:pStyle w:val="7"/>
        <w:rPr>
          <w:b/>
          <w:sz w:val="20"/>
        </w:rPr>
      </w:pPr>
    </w:p>
    <w:p>
      <w:pPr>
        <w:pStyle w:val="7"/>
        <w:rPr>
          <w:b/>
          <w:sz w:val="20"/>
        </w:rPr>
      </w:pPr>
    </w:p>
    <w:p>
      <w:pPr>
        <w:pStyle w:val="7"/>
        <w:rPr>
          <w:b/>
          <w:sz w:val="20"/>
        </w:rPr>
      </w:pPr>
    </w:p>
    <w:p>
      <w:pPr>
        <w:pStyle w:val="7"/>
        <w:spacing w:before="8"/>
        <w:rPr>
          <w:b/>
          <w:sz w:val="25"/>
        </w:rPr>
      </w:pPr>
    </w:p>
    <w:p>
      <w:pPr>
        <w:spacing w:before="88"/>
        <w:ind w:left="600" w:right="0" w:firstLine="0"/>
        <w:jc w:val="left"/>
        <w:rPr>
          <w:b/>
          <w:sz w:val="32"/>
        </w:rPr>
      </w:pPr>
      <w:r>
        <w:rPr>
          <w:b/>
          <w:sz w:val="32"/>
        </w:rPr>
        <w:t>So this</w:t>
      </w:r>
      <w:r>
        <w:rPr>
          <w:b/>
          <w:spacing w:val="-6"/>
          <w:sz w:val="32"/>
        </w:rPr>
        <w:t xml:space="preserve"> </w:t>
      </w:r>
      <w:r>
        <w:rPr>
          <w:b/>
          <w:sz w:val="32"/>
        </w:rPr>
        <w:t>is</w:t>
      </w:r>
      <w:r>
        <w:rPr>
          <w:b/>
          <w:spacing w:val="-3"/>
          <w:sz w:val="32"/>
        </w:rPr>
        <w:t xml:space="preserve"> </w:t>
      </w:r>
      <w:r>
        <w:rPr>
          <w:b/>
          <w:sz w:val="32"/>
        </w:rPr>
        <w:t>how</w:t>
      </w:r>
      <w:r>
        <w:rPr>
          <w:b/>
          <w:spacing w:val="-3"/>
          <w:sz w:val="32"/>
        </w:rPr>
        <w:t xml:space="preserve"> </w:t>
      </w:r>
      <w:r>
        <w:rPr>
          <w:b/>
          <w:sz w:val="32"/>
        </w:rPr>
        <w:t>our</w:t>
      </w:r>
      <w:r>
        <w:rPr>
          <w:b/>
          <w:spacing w:val="-6"/>
          <w:sz w:val="32"/>
        </w:rPr>
        <w:t xml:space="preserve"> </w:t>
      </w:r>
      <w:r>
        <w:rPr>
          <w:b/>
          <w:sz w:val="32"/>
        </w:rPr>
        <w:t>website looks</w:t>
      </w:r>
      <w:r>
        <w:rPr>
          <w:b/>
          <w:spacing w:val="4"/>
          <w:sz w:val="32"/>
        </w:rPr>
        <w:t xml:space="preserve"> </w:t>
      </w:r>
      <w:r>
        <w:rPr>
          <w:b/>
          <w:sz w:val="32"/>
        </w:rPr>
        <w:t>:</w:t>
      </w:r>
    </w:p>
    <w:p>
      <w:pPr>
        <w:pStyle w:val="7"/>
        <w:rPr>
          <w:b/>
          <w:sz w:val="20"/>
        </w:rPr>
      </w:pPr>
    </w:p>
    <w:p>
      <w:pPr>
        <w:pStyle w:val="7"/>
        <w:rPr>
          <w:b/>
          <w:sz w:val="20"/>
        </w:rPr>
      </w:pPr>
    </w:p>
    <w:p>
      <w:pPr>
        <w:pStyle w:val="7"/>
        <w:rPr>
          <w:b/>
          <w:sz w:val="16"/>
        </w:rPr>
      </w:pPr>
    </w:p>
    <w:p>
      <w:pPr>
        <w:pStyle w:val="7"/>
        <w:spacing w:before="5"/>
        <w:rPr>
          <w:b/>
          <w:sz w:val="8"/>
        </w:rPr>
      </w:pPr>
      <w:r>
        <w:rPr>
          <w:rFonts w:hint="default"/>
          <w:sz w:val="8"/>
          <w:lang w:val="en-US"/>
        </w:rPr>
        <w:drawing>
          <wp:inline distT="0" distB="0" distL="114300" distR="114300">
            <wp:extent cx="5850890" cy="5365750"/>
            <wp:effectExtent l="0" t="0" r="16510" b="6350"/>
            <wp:docPr id="8" name="Picture 8" descr="Screenshot 2023-12-13 233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12-13 233421"/>
                    <pic:cNvPicPr>
                      <a:picLocks noChangeAspect="1"/>
                    </pic:cNvPicPr>
                  </pic:nvPicPr>
                  <pic:blipFill>
                    <a:blip r:embed="rId14"/>
                    <a:stretch>
                      <a:fillRect/>
                    </a:stretch>
                  </pic:blipFill>
                  <pic:spPr>
                    <a:xfrm>
                      <a:off x="0" y="0"/>
                      <a:ext cx="5850890" cy="5365750"/>
                    </a:xfrm>
                    <a:prstGeom prst="rect">
                      <a:avLst/>
                    </a:prstGeom>
                  </pic:spPr>
                </pic:pic>
              </a:graphicData>
            </a:graphic>
          </wp:inline>
        </w:drawing>
      </w:r>
    </w:p>
    <w:p>
      <w:pPr>
        <w:spacing w:after="0"/>
        <w:rPr>
          <w:rFonts w:hint="default"/>
          <w:sz w:val="8"/>
          <w:lang w:val="en-US"/>
        </w:rPr>
        <w:sectPr>
          <w:pgSz w:w="12240" w:h="15840"/>
          <w:pgMar w:top="1020" w:right="320" w:bottom="1260" w:left="1200" w:header="0" w:footer="986" w:gutter="0"/>
          <w:cols w:space="720" w:num="1"/>
        </w:sectPr>
      </w:pPr>
      <w:r>
        <w:rPr>
          <w:rFonts w:hint="default"/>
          <w:sz w:val="8"/>
          <w:lang w:val="en-US"/>
        </w:rPr>
        <w:drawing>
          <wp:inline distT="0" distB="0" distL="114300" distR="114300">
            <wp:extent cx="6801485" cy="5475605"/>
            <wp:effectExtent l="0" t="0" r="18415" b="10795"/>
            <wp:docPr id="7" name="Picture 7" descr="Screenshot 2023-12-13 233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3-12-13 233450"/>
                    <pic:cNvPicPr>
                      <a:picLocks noChangeAspect="1"/>
                    </pic:cNvPicPr>
                  </pic:nvPicPr>
                  <pic:blipFill>
                    <a:blip r:embed="rId15"/>
                    <a:stretch>
                      <a:fillRect/>
                    </a:stretch>
                  </pic:blipFill>
                  <pic:spPr>
                    <a:xfrm>
                      <a:off x="0" y="0"/>
                      <a:ext cx="6801485" cy="5475605"/>
                    </a:xfrm>
                    <a:prstGeom prst="rect">
                      <a:avLst/>
                    </a:prstGeom>
                  </pic:spPr>
                </pic:pic>
              </a:graphicData>
            </a:graphic>
          </wp:inline>
        </w:drawing>
      </w:r>
    </w:p>
    <w:p>
      <w:pPr>
        <w:pStyle w:val="7"/>
        <w:rPr>
          <w:b/>
          <w:sz w:val="20"/>
        </w:rPr>
      </w:pPr>
    </w:p>
    <w:p>
      <w:pPr>
        <w:spacing w:before="60"/>
        <w:ind w:right="0"/>
        <w:jc w:val="left"/>
        <w:rPr>
          <w:b/>
          <w:sz w:val="36"/>
        </w:rPr>
      </w:pPr>
      <w:r>
        <w:rPr>
          <w:b/>
          <w:sz w:val="36"/>
          <w:u w:val="thick"/>
        </w:rPr>
        <w:t>CHAPTER-08</w:t>
      </w:r>
    </w:p>
    <w:p>
      <w:pPr>
        <w:pStyle w:val="7"/>
        <w:rPr>
          <w:b/>
          <w:sz w:val="20"/>
        </w:rPr>
      </w:pPr>
    </w:p>
    <w:p>
      <w:pPr>
        <w:pStyle w:val="7"/>
        <w:rPr>
          <w:b/>
          <w:sz w:val="20"/>
        </w:rPr>
      </w:pPr>
    </w:p>
    <w:p>
      <w:pPr>
        <w:pStyle w:val="7"/>
        <w:spacing w:before="10"/>
        <w:rPr>
          <w:b/>
          <w:sz w:val="16"/>
        </w:rPr>
      </w:pPr>
    </w:p>
    <w:p>
      <w:pPr>
        <w:spacing w:before="85"/>
        <w:ind w:left="0" w:right="896" w:firstLine="0"/>
        <w:jc w:val="right"/>
        <w:rPr>
          <w:b/>
          <w:sz w:val="36"/>
        </w:rPr>
      </w:pPr>
      <w:r>
        <w:rPr>
          <w:b/>
          <w:spacing w:val="1"/>
          <w:sz w:val="36"/>
          <w:u w:val="thick"/>
        </w:rPr>
        <w:t xml:space="preserve"> </w:t>
      </w:r>
      <w:r>
        <w:rPr>
          <w:b/>
          <w:sz w:val="36"/>
          <w:u w:val="thick"/>
        </w:rPr>
        <w:t>CODING</w:t>
      </w:r>
    </w:p>
    <w:p>
      <w:pPr>
        <w:pStyle w:val="7"/>
        <w:rPr>
          <w:b/>
          <w:sz w:val="20"/>
        </w:rPr>
      </w:pPr>
    </w:p>
    <w:p>
      <w:pPr>
        <w:pStyle w:val="7"/>
        <w:rPr>
          <w:b/>
          <w:sz w:val="20"/>
        </w:rPr>
      </w:pPr>
    </w:p>
    <w:p>
      <w:pPr>
        <w:pStyle w:val="4"/>
        <w:spacing w:before="262"/>
        <w:ind w:firstLine="0"/>
        <w:rPr>
          <w:sz w:val="24"/>
        </w:rPr>
      </w:pPr>
      <w:r>
        <w:t>Technologies</w:t>
      </w:r>
      <w:r>
        <w:rPr>
          <w:spacing w:val="-3"/>
        </w:rPr>
        <w:t xml:space="preserve"> </w:t>
      </w:r>
      <w:r>
        <w:t>used in the</w:t>
      </w:r>
      <w:r>
        <w:rPr>
          <w:spacing w:val="-5"/>
        </w:rPr>
        <w:t xml:space="preserve"> </w:t>
      </w:r>
      <w:r>
        <w:t>development of</w:t>
      </w:r>
      <w:r>
        <w:rPr>
          <w:spacing w:val="-4"/>
        </w:rPr>
        <w:t xml:space="preserve"> </w:t>
      </w:r>
      <w:r>
        <w:t>website</w:t>
      </w:r>
      <w:r>
        <w:rPr>
          <w:spacing w:val="-6"/>
        </w:rPr>
        <w:t xml:space="preserve"> </w:t>
      </w:r>
      <w:r>
        <w:t>is</w:t>
      </w:r>
      <w:r>
        <w:rPr>
          <w:spacing w:val="-6"/>
        </w:rPr>
        <w:t xml:space="preserve"> </w:t>
      </w:r>
      <w:r>
        <w:t>as</w:t>
      </w:r>
      <w:r>
        <w:rPr>
          <w:spacing w:val="-3"/>
        </w:rPr>
        <w:t xml:space="preserve"> </w:t>
      </w:r>
      <w:r>
        <w:t>follows</w:t>
      </w:r>
      <w:r>
        <w:rPr>
          <w:sz w:val="24"/>
        </w:rPr>
        <w:t>:</w:t>
      </w:r>
    </w:p>
    <w:p>
      <w:pPr>
        <w:pStyle w:val="10"/>
        <w:numPr>
          <w:ilvl w:val="0"/>
          <w:numId w:val="16"/>
        </w:numPr>
        <w:tabs>
          <w:tab w:val="left" w:pos="832"/>
        </w:tabs>
        <w:spacing w:before="167" w:after="0" w:line="240" w:lineRule="auto"/>
        <w:ind w:left="831" w:right="0" w:hanging="232"/>
        <w:jc w:val="left"/>
        <w:rPr>
          <w:sz w:val="32"/>
        </w:rPr>
      </w:pPr>
      <w:r>
        <w:rPr>
          <w:sz w:val="32"/>
        </w:rPr>
        <w:t>JAVASCRIPT</w:t>
      </w:r>
    </w:p>
    <w:p>
      <w:pPr>
        <w:pStyle w:val="4"/>
        <w:numPr>
          <w:ilvl w:val="0"/>
          <w:numId w:val="16"/>
        </w:numPr>
        <w:tabs>
          <w:tab w:val="left" w:pos="832"/>
        </w:tabs>
        <w:spacing w:before="160" w:after="0" w:line="240" w:lineRule="auto"/>
        <w:ind w:left="831" w:right="0" w:hanging="232"/>
        <w:jc w:val="left"/>
      </w:pPr>
      <w:r>
        <w:t>CSS</w:t>
      </w:r>
    </w:p>
    <w:p>
      <w:pPr>
        <w:pStyle w:val="10"/>
        <w:numPr>
          <w:ilvl w:val="1"/>
          <w:numId w:val="16"/>
        </w:numPr>
        <w:tabs>
          <w:tab w:val="left" w:pos="913"/>
        </w:tabs>
        <w:spacing w:before="155" w:after="0" w:line="240" w:lineRule="auto"/>
        <w:ind w:left="913" w:right="0" w:hanging="231"/>
        <w:jc w:val="left"/>
        <w:rPr>
          <w:sz w:val="20"/>
        </w:rPr>
      </w:pPr>
      <w:r>
        <w:rPr>
          <w:sz w:val="32"/>
        </w:rPr>
        <w:t>HTML</w:t>
      </w:r>
    </w:p>
    <w:p>
      <w:pPr>
        <w:pStyle w:val="10"/>
        <w:numPr>
          <w:numId w:val="0"/>
        </w:numPr>
        <w:tabs>
          <w:tab w:val="left" w:pos="913"/>
        </w:tabs>
        <w:spacing w:before="155" w:after="0" w:line="240" w:lineRule="auto"/>
        <w:ind w:left="682" w:leftChars="0" w:right="0" w:rightChars="0"/>
        <w:jc w:val="left"/>
        <w:rPr>
          <w:sz w:val="20"/>
        </w:rPr>
        <w:sectPr>
          <w:pgSz w:w="12240" w:h="15840"/>
          <w:pgMar w:top="1500" w:right="320" w:bottom="1180" w:left="1200" w:header="0" w:footer="986" w:gutter="0"/>
          <w:cols w:space="720" w:num="1"/>
        </w:sectPr>
      </w:pPr>
    </w:p>
    <w:p>
      <w:pPr>
        <w:spacing w:after="0" w:line="240" w:lineRule="auto"/>
        <w:jc w:val="left"/>
        <w:rPr>
          <w:rFonts w:hint="default"/>
          <w:sz w:val="32"/>
          <w:lang w:val="en-US"/>
        </w:rPr>
        <w:sectPr>
          <w:pgSz w:w="12240" w:h="15840"/>
          <w:pgMar w:top="1020" w:right="320" w:bottom="1180" w:left="1200" w:header="0" w:footer="986" w:gutter="0"/>
          <w:cols w:space="720" w:num="1"/>
        </w:sectPr>
      </w:pPr>
      <w:r>
        <w:rPr>
          <w:rFonts w:hint="default"/>
          <w:sz w:val="32"/>
          <w:lang w:val="en-US"/>
        </w:rPr>
        <w:drawing>
          <wp:inline distT="0" distB="0" distL="114300" distR="114300">
            <wp:extent cx="6799580" cy="3823335"/>
            <wp:effectExtent l="0" t="0" r="1270" b="5715"/>
            <wp:docPr id="10" name="Picture 10" descr="Screenshot 2023-12-13 233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3-12-13 233900"/>
                    <pic:cNvPicPr>
                      <a:picLocks noChangeAspect="1"/>
                    </pic:cNvPicPr>
                  </pic:nvPicPr>
                  <pic:blipFill>
                    <a:blip r:embed="rId16"/>
                    <a:stretch>
                      <a:fillRect/>
                    </a:stretch>
                  </pic:blipFill>
                  <pic:spPr>
                    <a:xfrm>
                      <a:off x="0" y="0"/>
                      <a:ext cx="6799580" cy="3823335"/>
                    </a:xfrm>
                    <a:prstGeom prst="rect">
                      <a:avLst/>
                    </a:prstGeom>
                  </pic:spPr>
                </pic:pic>
              </a:graphicData>
            </a:graphic>
          </wp:inline>
        </w:drawing>
      </w:r>
      <w:r>
        <w:rPr>
          <w:rFonts w:hint="default"/>
          <w:sz w:val="32"/>
          <w:lang w:val="en-US"/>
        </w:rPr>
        <w:drawing>
          <wp:inline distT="0" distB="0" distL="114300" distR="114300">
            <wp:extent cx="6803390" cy="3826510"/>
            <wp:effectExtent l="0" t="0" r="16510" b="2540"/>
            <wp:docPr id="9" name="Picture 9" descr="Screenshot 2023-12-13 233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3-12-13 233805"/>
                    <pic:cNvPicPr>
                      <a:picLocks noChangeAspect="1"/>
                    </pic:cNvPicPr>
                  </pic:nvPicPr>
                  <pic:blipFill>
                    <a:blip r:embed="rId17"/>
                    <a:stretch>
                      <a:fillRect/>
                    </a:stretch>
                  </pic:blipFill>
                  <pic:spPr>
                    <a:xfrm>
                      <a:off x="0" y="0"/>
                      <a:ext cx="6803390" cy="3826510"/>
                    </a:xfrm>
                    <a:prstGeom prst="rect">
                      <a:avLst/>
                    </a:prstGeom>
                  </pic:spPr>
                </pic:pic>
              </a:graphicData>
            </a:graphic>
          </wp:inline>
        </w:drawing>
      </w:r>
    </w:p>
    <w:p>
      <w:pPr>
        <w:pStyle w:val="7"/>
        <w:ind w:left="600"/>
        <w:rPr>
          <w:sz w:val="20"/>
        </w:rPr>
      </w:pPr>
    </w:p>
    <w:p>
      <w:pPr>
        <w:spacing w:after="0"/>
        <w:rPr>
          <w:rFonts w:hint="default"/>
          <w:sz w:val="20"/>
          <w:lang w:val="en-US"/>
        </w:rPr>
        <w:sectPr>
          <w:pgSz w:w="12240" w:h="15840"/>
          <w:pgMar w:top="1080" w:right="320" w:bottom="1180" w:left="1200" w:header="0" w:footer="986" w:gutter="0"/>
          <w:cols w:space="720" w:num="1"/>
        </w:sectPr>
      </w:pPr>
      <w:r>
        <w:rPr>
          <w:rFonts w:hint="default"/>
          <w:sz w:val="20"/>
          <w:lang w:val="en-US"/>
        </w:rPr>
        <w:drawing>
          <wp:inline distT="0" distB="0" distL="114300" distR="114300">
            <wp:extent cx="6803390" cy="3684905"/>
            <wp:effectExtent l="0" t="0" r="16510" b="10795"/>
            <wp:docPr id="11" name="Picture 11" descr="Screenshot 2023-12-13 233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3-12-13 233938"/>
                    <pic:cNvPicPr>
                      <a:picLocks noChangeAspect="1"/>
                    </pic:cNvPicPr>
                  </pic:nvPicPr>
                  <pic:blipFill>
                    <a:blip r:embed="rId18"/>
                    <a:stretch>
                      <a:fillRect/>
                    </a:stretch>
                  </pic:blipFill>
                  <pic:spPr>
                    <a:xfrm>
                      <a:off x="0" y="0"/>
                      <a:ext cx="6803390" cy="3684905"/>
                    </a:xfrm>
                    <a:prstGeom prst="rect">
                      <a:avLst/>
                    </a:prstGeom>
                  </pic:spPr>
                </pic:pic>
              </a:graphicData>
            </a:graphic>
          </wp:inline>
        </w:drawing>
      </w:r>
      <w:r>
        <w:rPr>
          <w:rFonts w:hint="default"/>
          <w:sz w:val="20"/>
          <w:lang w:val="en-US"/>
        </w:rPr>
        <w:drawing>
          <wp:inline distT="0" distB="0" distL="114300" distR="114300">
            <wp:extent cx="6803390" cy="3684905"/>
            <wp:effectExtent l="0" t="0" r="16510" b="10795"/>
            <wp:docPr id="12" name="Picture 12" descr="Screenshot 2023-12-13 234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3-12-13 234005"/>
                    <pic:cNvPicPr>
                      <a:picLocks noChangeAspect="1"/>
                    </pic:cNvPicPr>
                  </pic:nvPicPr>
                  <pic:blipFill>
                    <a:blip r:embed="rId19"/>
                    <a:stretch>
                      <a:fillRect/>
                    </a:stretch>
                  </pic:blipFill>
                  <pic:spPr>
                    <a:xfrm>
                      <a:off x="0" y="0"/>
                      <a:ext cx="6803390" cy="3684905"/>
                    </a:xfrm>
                    <a:prstGeom prst="rect">
                      <a:avLst/>
                    </a:prstGeom>
                  </pic:spPr>
                </pic:pic>
              </a:graphicData>
            </a:graphic>
          </wp:inline>
        </w:drawing>
      </w:r>
    </w:p>
    <w:p>
      <w:pPr>
        <w:pStyle w:val="7"/>
        <w:ind w:left="600"/>
        <w:rPr>
          <w:sz w:val="20"/>
        </w:rPr>
      </w:pPr>
    </w:p>
    <w:p>
      <w:pPr>
        <w:spacing w:after="0"/>
        <w:rPr>
          <w:rFonts w:hint="default"/>
          <w:sz w:val="20"/>
          <w:lang w:val="en-US"/>
        </w:rPr>
        <w:sectPr>
          <w:pgSz w:w="12240" w:h="15840"/>
          <w:pgMar w:top="1080" w:right="320" w:bottom="1180" w:left="1200" w:header="0" w:footer="986" w:gutter="0"/>
          <w:cols w:space="720" w:num="1"/>
        </w:sectPr>
      </w:pPr>
      <w:r>
        <w:rPr>
          <w:rFonts w:hint="default"/>
          <w:sz w:val="20"/>
          <w:lang w:val="en-US"/>
        </w:rPr>
        <w:drawing>
          <wp:inline distT="0" distB="0" distL="114300" distR="114300">
            <wp:extent cx="6803390" cy="3684905"/>
            <wp:effectExtent l="0" t="0" r="16510" b="10795"/>
            <wp:docPr id="14" name="Picture 14" descr="Screenshot 2023-12-13 234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3-12-13 234053"/>
                    <pic:cNvPicPr>
                      <a:picLocks noChangeAspect="1"/>
                    </pic:cNvPicPr>
                  </pic:nvPicPr>
                  <pic:blipFill>
                    <a:blip r:embed="rId20"/>
                    <a:stretch>
                      <a:fillRect/>
                    </a:stretch>
                  </pic:blipFill>
                  <pic:spPr>
                    <a:xfrm>
                      <a:off x="0" y="0"/>
                      <a:ext cx="6803390" cy="3684905"/>
                    </a:xfrm>
                    <a:prstGeom prst="rect">
                      <a:avLst/>
                    </a:prstGeom>
                  </pic:spPr>
                </pic:pic>
              </a:graphicData>
            </a:graphic>
          </wp:inline>
        </w:drawing>
      </w:r>
    </w:p>
    <w:p>
      <w:pPr>
        <w:spacing w:before="60"/>
        <w:ind w:left="600" w:right="0" w:firstLine="0"/>
        <w:jc w:val="left"/>
        <w:rPr>
          <w:b/>
          <w:sz w:val="36"/>
        </w:rPr>
      </w:pPr>
      <w:r>
        <w:rPr>
          <w:b/>
          <w:sz w:val="36"/>
          <w:u w:val="thick"/>
        </w:rPr>
        <w:t>CHAPTER</w:t>
      </w:r>
      <w:r>
        <w:rPr>
          <w:b/>
          <w:spacing w:val="-1"/>
          <w:sz w:val="36"/>
          <w:u w:val="thick"/>
        </w:rPr>
        <w:t xml:space="preserve"> </w:t>
      </w:r>
      <w:r>
        <w:rPr>
          <w:b/>
          <w:sz w:val="36"/>
          <w:u w:val="thick"/>
        </w:rPr>
        <w:t>-9</w:t>
      </w:r>
    </w:p>
    <w:p>
      <w:pPr>
        <w:pStyle w:val="7"/>
        <w:rPr>
          <w:b/>
          <w:sz w:val="20"/>
        </w:rPr>
      </w:pPr>
    </w:p>
    <w:p>
      <w:pPr>
        <w:pStyle w:val="7"/>
        <w:rPr>
          <w:b/>
          <w:sz w:val="20"/>
        </w:rPr>
      </w:pPr>
    </w:p>
    <w:p>
      <w:pPr>
        <w:pStyle w:val="7"/>
        <w:rPr>
          <w:b/>
          <w:sz w:val="20"/>
        </w:rPr>
      </w:pPr>
    </w:p>
    <w:p>
      <w:pPr>
        <w:pStyle w:val="7"/>
        <w:rPr>
          <w:b/>
          <w:sz w:val="20"/>
        </w:rPr>
      </w:pPr>
    </w:p>
    <w:p>
      <w:pPr>
        <w:pStyle w:val="7"/>
        <w:spacing w:before="11"/>
        <w:rPr>
          <w:b/>
          <w:sz w:val="26"/>
        </w:rPr>
      </w:pPr>
    </w:p>
    <w:p>
      <w:pPr>
        <w:spacing w:before="85"/>
        <w:ind w:left="2046" w:right="0" w:firstLine="0"/>
        <w:jc w:val="left"/>
        <w:rPr>
          <w:b/>
          <w:sz w:val="36"/>
        </w:rPr>
      </w:pPr>
      <w:r>
        <w:rPr>
          <w:b/>
          <w:sz w:val="36"/>
          <w:u w:val="thick"/>
        </w:rPr>
        <w:t>PROJECT</w:t>
      </w:r>
      <w:r>
        <w:rPr>
          <w:b/>
          <w:spacing w:val="-4"/>
          <w:sz w:val="36"/>
          <w:u w:val="thick"/>
        </w:rPr>
        <w:t xml:space="preserve"> </w:t>
      </w:r>
      <w:r>
        <w:rPr>
          <w:b/>
          <w:sz w:val="36"/>
          <w:u w:val="thick"/>
        </w:rPr>
        <w:t>LIMITATION</w:t>
      </w:r>
      <w:r>
        <w:rPr>
          <w:b/>
          <w:spacing w:val="-3"/>
          <w:sz w:val="36"/>
          <w:u w:val="thick"/>
        </w:rPr>
        <w:t xml:space="preserve"> </w:t>
      </w:r>
      <w:r>
        <w:rPr>
          <w:b/>
          <w:sz w:val="36"/>
          <w:u w:val="thick"/>
        </w:rPr>
        <w:t>AND</w:t>
      </w:r>
      <w:r>
        <w:rPr>
          <w:b/>
          <w:spacing w:val="-5"/>
          <w:sz w:val="36"/>
          <w:u w:val="thick"/>
        </w:rPr>
        <w:t xml:space="preserve"> </w:t>
      </w:r>
      <w:r>
        <w:rPr>
          <w:b/>
          <w:sz w:val="36"/>
          <w:u w:val="thick"/>
        </w:rPr>
        <w:t>FUTURE</w:t>
      </w:r>
      <w:r>
        <w:rPr>
          <w:b/>
          <w:spacing w:val="1"/>
          <w:sz w:val="36"/>
          <w:u w:val="thick"/>
        </w:rPr>
        <w:t xml:space="preserve"> </w:t>
      </w:r>
      <w:r>
        <w:rPr>
          <w:b/>
          <w:sz w:val="36"/>
          <w:u w:val="thick"/>
        </w:rPr>
        <w:t>SCOPE</w:t>
      </w:r>
    </w:p>
    <w:p>
      <w:pPr>
        <w:pStyle w:val="7"/>
        <w:rPr>
          <w:b/>
          <w:sz w:val="20"/>
        </w:rPr>
      </w:pPr>
    </w:p>
    <w:p>
      <w:pPr>
        <w:pStyle w:val="7"/>
        <w:rPr>
          <w:b/>
          <w:sz w:val="20"/>
        </w:rPr>
      </w:pPr>
    </w:p>
    <w:p>
      <w:pPr>
        <w:pStyle w:val="7"/>
        <w:rPr>
          <w:b/>
          <w:sz w:val="20"/>
        </w:rPr>
      </w:pPr>
    </w:p>
    <w:p>
      <w:pPr>
        <w:pStyle w:val="7"/>
        <w:rPr>
          <w:b/>
          <w:sz w:val="20"/>
        </w:rPr>
      </w:pPr>
    </w:p>
    <w:p>
      <w:pPr>
        <w:pStyle w:val="7"/>
        <w:spacing w:before="1"/>
        <w:rPr>
          <w:b/>
          <w:sz w:val="26"/>
        </w:rPr>
      </w:pPr>
    </w:p>
    <w:p>
      <w:pPr>
        <w:spacing w:before="88" w:line="366" w:lineRule="exact"/>
        <w:ind w:left="600" w:right="0" w:firstLine="0"/>
        <w:jc w:val="left"/>
        <w:rPr>
          <w:b/>
          <w:sz w:val="32"/>
          <w:u w:val="thick"/>
        </w:rPr>
      </w:pPr>
      <w:r>
        <w:rPr>
          <w:b/>
          <w:sz w:val="40"/>
          <w:szCs w:val="28"/>
          <w:u w:val="thick"/>
        </w:rPr>
        <w:t>Project</w:t>
      </w:r>
      <w:r>
        <w:rPr>
          <w:b/>
          <w:spacing w:val="-7"/>
          <w:sz w:val="40"/>
          <w:szCs w:val="28"/>
          <w:u w:val="thick"/>
        </w:rPr>
        <w:t xml:space="preserve"> </w:t>
      </w:r>
      <w:r>
        <w:rPr>
          <w:b/>
          <w:sz w:val="40"/>
          <w:szCs w:val="28"/>
          <w:u w:val="thick"/>
        </w:rPr>
        <w:t>Limitations:</w:t>
      </w:r>
    </w:p>
    <w:p>
      <w:pPr>
        <w:spacing w:before="88" w:line="366" w:lineRule="exact"/>
        <w:ind w:left="600" w:right="0" w:firstLine="0"/>
        <w:jc w:val="left"/>
        <w:rPr>
          <w:b/>
          <w:sz w:val="32"/>
          <w:u w:val="thick"/>
        </w:rPr>
      </w:pPr>
    </w:p>
    <w:p>
      <w:pPr>
        <w:pStyle w:val="7"/>
        <w:numPr>
          <w:ilvl w:val="0"/>
          <w:numId w:val="17"/>
        </w:numPr>
        <w:ind w:left="420" w:leftChars="0" w:hanging="420" w:firstLineChars="0"/>
        <w:rPr>
          <w:rFonts w:hint="default"/>
          <w:b/>
          <w:sz w:val="32"/>
        </w:rPr>
      </w:pPr>
      <w:r>
        <w:rPr>
          <w:rFonts w:hint="default"/>
          <w:b/>
          <w:sz w:val="32"/>
        </w:rPr>
        <w:t>Feature Set: Due to the scope of a clone project, certain advanced features of the original Instagram app might be excluded or simplified to meet development constraints and resources.</w:t>
      </w:r>
    </w:p>
    <w:p>
      <w:pPr>
        <w:pStyle w:val="7"/>
        <w:rPr>
          <w:rFonts w:hint="default"/>
          <w:b/>
          <w:sz w:val="32"/>
        </w:rPr>
      </w:pPr>
    </w:p>
    <w:p>
      <w:pPr>
        <w:pStyle w:val="7"/>
        <w:numPr>
          <w:ilvl w:val="0"/>
          <w:numId w:val="17"/>
        </w:numPr>
        <w:ind w:left="420" w:leftChars="0" w:hanging="420" w:firstLineChars="0"/>
        <w:rPr>
          <w:rFonts w:hint="default"/>
          <w:b/>
          <w:sz w:val="32"/>
        </w:rPr>
      </w:pPr>
      <w:r>
        <w:rPr>
          <w:rFonts w:hint="default"/>
          <w:b/>
          <w:sz w:val="32"/>
        </w:rPr>
        <w:t>Scalability: The clone might not handle the same scale as the original Instagram platform, limiting the number of users and data it can effectively manage.</w:t>
      </w:r>
    </w:p>
    <w:p>
      <w:pPr>
        <w:pStyle w:val="7"/>
        <w:rPr>
          <w:rFonts w:hint="default"/>
          <w:b/>
          <w:sz w:val="32"/>
        </w:rPr>
      </w:pPr>
    </w:p>
    <w:p>
      <w:pPr>
        <w:pStyle w:val="7"/>
        <w:numPr>
          <w:ilvl w:val="0"/>
          <w:numId w:val="17"/>
        </w:numPr>
        <w:ind w:left="420" w:leftChars="0" w:hanging="420" w:firstLineChars="0"/>
        <w:rPr>
          <w:rFonts w:hint="default"/>
          <w:b/>
          <w:sz w:val="32"/>
        </w:rPr>
      </w:pPr>
      <w:r>
        <w:rPr>
          <w:rFonts w:hint="default"/>
          <w:b/>
          <w:sz w:val="32"/>
        </w:rPr>
        <w:t>Third-Party Integrations: Integration with external services or APIs used by Instagram may not be fully replicated due to access restrictions or licensing issues.</w:t>
      </w:r>
    </w:p>
    <w:p>
      <w:pPr>
        <w:pStyle w:val="7"/>
        <w:rPr>
          <w:rFonts w:hint="default"/>
          <w:b/>
          <w:sz w:val="32"/>
        </w:rPr>
      </w:pPr>
    </w:p>
    <w:p>
      <w:pPr>
        <w:pStyle w:val="7"/>
        <w:numPr>
          <w:ilvl w:val="0"/>
          <w:numId w:val="17"/>
        </w:numPr>
        <w:ind w:left="420" w:leftChars="0" w:hanging="420" w:firstLineChars="0"/>
        <w:rPr>
          <w:rFonts w:hint="default"/>
          <w:b/>
          <w:sz w:val="32"/>
        </w:rPr>
      </w:pPr>
      <w:r>
        <w:rPr>
          <w:rFonts w:hint="default"/>
          <w:b/>
          <w:sz w:val="32"/>
        </w:rPr>
        <w:t>Security: While security measures will be implemented, achieving the same level of security as a mature platform may be challenging, especially considering the resources and time constraints of a clone project.</w:t>
      </w:r>
    </w:p>
    <w:p>
      <w:pPr>
        <w:pStyle w:val="7"/>
        <w:rPr>
          <w:rFonts w:hint="default"/>
          <w:b/>
          <w:sz w:val="32"/>
        </w:rPr>
      </w:pPr>
    </w:p>
    <w:p>
      <w:pPr>
        <w:pStyle w:val="7"/>
        <w:numPr>
          <w:ilvl w:val="0"/>
          <w:numId w:val="17"/>
        </w:numPr>
        <w:ind w:left="420" w:leftChars="0" w:hanging="420" w:firstLineChars="0"/>
        <w:rPr>
          <w:rFonts w:hint="default"/>
          <w:b/>
          <w:sz w:val="32"/>
        </w:rPr>
      </w:pPr>
      <w:r>
        <w:rPr>
          <w:rFonts w:hint="default"/>
          <w:b/>
          <w:sz w:val="32"/>
        </w:rPr>
        <w:t>User Engagement: The app's ability to engage users might not match that of Instagram, as user behavior and preferences are unique to each platform.</w:t>
      </w:r>
    </w:p>
    <w:p>
      <w:pPr>
        <w:pStyle w:val="7"/>
        <w:rPr>
          <w:sz w:val="30"/>
        </w:rPr>
      </w:pPr>
    </w:p>
    <w:p>
      <w:pPr>
        <w:spacing w:after="0"/>
        <w:rPr>
          <w:sz w:val="20"/>
        </w:rPr>
        <w:sectPr>
          <w:pgSz w:w="12240" w:h="15840"/>
          <w:pgMar w:top="1080" w:right="320" w:bottom="1180" w:left="1200" w:header="0" w:footer="986" w:gutter="0"/>
          <w:cols w:space="720" w:num="1"/>
        </w:sectPr>
      </w:pPr>
    </w:p>
    <w:p>
      <w:pPr>
        <w:pStyle w:val="3"/>
        <w:numPr>
          <w:ilvl w:val="0"/>
          <w:numId w:val="0"/>
        </w:numPr>
        <w:tabs>
          <w:tab w:val="left" w:pos="1004"/>
        </w:tabs>
        <w:spacing w:before="123" w:after="0" w:line="240" w:lineRule="auto"/>
        <w:ind w:right="0" w:rightChars="0"/>
        <w:jc w:val="left"/>
        <w:rPr>
          <w:sz w:val="40"/>
          <w:szCs w:val="40"/>
        </w:rPr>
      </w:pPr>
      <w:r>
        <w:rPr>
          <w:sz w:val="40"/>
          <w:szCs w:val="40"/>
          <w:u w:val="thick"/>
        </w:rPr>
        <w:t>Future</w:t>
      </w:r>
      <w:r>
        <w:rPr>
          <w:spacing w:val="1"/>
          <w:sz w:val="40"/>
          <w:szCs w:val="40"/>
          <w:u w:val="thick"/>
        </w:rPr>
        <w:t xml:space="preserve"> </w:t>
      </w:r>
      <w:r>
        <w:rPr>
          <w:sz w:val="40"/>
          <w:szCs w:val="40"/>
          <w:u w:val="thick"/>
        </w:rPr>
        <w:t>Scope:</w:t>
      </w:r>
      <w:r>
        <w:rPr>
          <w:spacing w:val="1"/>
          <w:sz w:val="40"/>
          <w:szCs w:val="40"/>
        </w:rPr>
        <w:t xml:space="preserve"> </w:t>
      </w:r>
    </w:p>
    <w:p>
      <w:pPr>
        <w:spacing w:after="0" w:line="240" w:lineRule="auto"/>
        <w:jc w:val="left"/>
      </w:pPr>
    </w:p>
    <w:p>
      <w:pPr>
        <w:spacing w:after="0" w:line="240" w:lineRule="auto"/>
        <w:jc w:val="left"/>
        <w:rPr>
          <w:rFonts w:hint="default"/>
          <w:b/>
          <w:bCs/>
          <w:sz w:val="28"/>
          <w:szCs w:val="28"/>
        </w:rPr>
      </w:pPr>
      <w:r>
        <w:rPr>
          <w:rFonts w:hint="default"/>
          <w:b/>
          <w:bCs/>
          <w:sz w:val="28"/>
          <w:szCs w:val="28"/>
        </w:rPr>
        <w:t>Enhanced Features: As resources become available, additional features beyond the basic Instagram functionality can be developed and integrated.</w:t>
      </w:r>
    </w:p>
    <w:p>
      <w:pPr>
        <w:spacing w:after="0" w:line="240" w:lineRule="auto"/>
        <w:jc w:val="left"/>
        <w:rPr>
          <w:rFonts w:hint="default"/>
          <w:b/>
          <w:bCs/>
          <w:sz w:val="28"/>
          <w:szCs w:val="28"/>
        </w:rPr>
      </w:pPr>
    </w:p>
    <w:p>
      <w:pPr>
        <w:spacing w:after="0" w:line="240" w:lineRule="auto"/>
        <w:jc w:val="left"/>
        <w:rPr>
          <w:rFonts w:hint="default"/>
          <w:b/>
          <w:bCs/>
          <w:sz w:val="28"/>
          <w:szCs w:val="28"/>
        </w:rPr>
      </w:pPr>
      <w:r>
        <w:rPr>
          <w:rFonts w:hint="default"/>
          <w:b/>
          <w:bCs/>
          <w:sz w:val="28"/>
          <w:szCs w:val="28"/>
        </w:rPr>
        <w:t>Advanced Security Measures: Continuous improvement of security protocols to match industry standards and address emerging threats.</w:t>
      </w:r>
    </w:p>
    <w:p>
      <w:pPr>
        <w:spacing w:after="0" w:line="240" w:lineRule="auto"/>
        <w:jc w:val="left"/>
        <w:rPr>
          <w:rFonts w:hint="default"/>
          <w:b/>
          <w:bCs/>
          <w:sz w:val="28"/>
          <w:szCs w:val="28"/>
        </w:rPr>
      </w:pPr>
    </w:p>
    <w:p>
      <w:pPr>
        <w:spacing w:after="0" w:line="240" w:lineRule="auto"/>
        <w:jc w:val="left"/>
        <w:rPr>
          <w:rFonts w:hint="default"/>
          <w:b/>
          <w:bCs/>
          <w:sz w:val="28"/>
          <w:szCs w:val="28"/>
        </w:rPr>
      </w:pPr>
      <w:r>
        <w:rPr>
          <w:rFonts w:hint="default"/>
          <w:b/>
          <w:bCs/>
          <w:sz w:val="28"/>
          <w:szCs w:val="28"/>
        </w:rPr>
        <w:t>Scalability Improvements: Optimize the application for scalability to handle a larger user base and increased data load.</w:t>
      </w:r>
    </w:p>
    <w:p>
      <w:pPr>
        <w:spacing w:after="0" w:line="240" w:lineRule="auto"/>
        <w:jc w:val="left"/>
        <w:rPr>
          <w:rFonts w:hint="default"/>
          <w:b/>
          <w:bCs/>
          <w:sz w:val="28"/>
          <w:szCs w:val="28"/>
        </w:rPr>
      </w:pPr>
    </w:p>
    <w:p>
      <w:pPr>
        <w:spacing w:after="0" w:line="240" w:lineRule="auto"/>
        <w:jc w:val="left"/>
        <w:rPr>
          <w:rFonts w:hint="default"/>
          <w:b/>
          <w:bCs/>
          <w:sz w:val="28"/>
          <w:szCs w:val="28"/>
        </w:rPr>
      </w:pPr>
      <w:r>
        <w:rPr>
          <w:rFonts w:hint="default"/>
          <w:b/>
          <w:bCs/>
          <w:sz w:val="28"/>
          <w:szCs w:val="28"/>
        </w:rPr>
        <w:t>Integration with Emerging Technologies: Explore integrations with emerging technologies like augmented reality (AR) or virtual reality (VR) to enhance the user experience.</w:t>
      </w:r>
    </w:p>
    <w:p>
      <w:pPr>
        <w:spacing w:after="0" w:line="240" w:lineRule="auto"/>
        <w:jc w:val="left"/>
        <w:rPr>
          <w:rFonts w:hint="default"/>
          <w:b/>
          <w:bCs/>
          <w:sz w:val="28"/>
          <w:szCs w:val="28"/>
        </w:rPr>
      </w:pPr>
    </w:p>
    <w:p>
      <w:pPr>
        <w:spacing w:after="0" w:line="240" w:lineRule="auto"/>
        <w:jc w:val="left"/>
        <w:rPr>
          <w:rFonts w:hint="default"/>
          <w:b/>
          <w:bCs/>
          <w:sz w:val="28"/>
          <w:szCs w:val="28"/>
        </w:rPr>
      </w:pPr>
      <w:r>
        <w:rPr>
          <w:rFonts w:hint="default"/>
          <w:b/>
          <w:bCs/>
          <w:sz w:val="28"/>
          <w:szCs w:val="28"/>
        </w:rPr>
        <w:t>Mobile App Development: Extend the project to include mobile app development for iOS and Android platforms, allowing users to access the platform on their smartphones.</w:t>
      </w:r>
    </w:p>
    <w:p>
      <w:pPr>
        <w:spacing w:after="0" w:line="240" w:lineRule="auto"/>
        <w:jc w:val="left"/>
        <w:rPr>
          <w:rFonts w:hint="default"/>
          <w:b/>
          <w:bCs/>
          <w:sz w:val="28"/>
          <w:szCs w:val="28"/>
        </w:rPr>
      </w:pPr>
    </w:p>
    <w:p>
      <w:pPr>
        <w:spacing w:after="0" w:line="240" w:lineRule="auto"/>
        <w:jc w:val="left"/>
        <w:rPr>
          <w:rFonts w:hint="default"/>
          <w:b/>
          <w:bCs/>
          <w:sz w:val="28"/>
          <w:szCs w:val="28"/>
        </w:rPr>
      </w:pPr>
      <w:r>
        <w:rPr>
          <w:rFonts w:hint="default"/>
          <w:b/>
          <w:bCs/>
          <w:sz w:val="28"/>
          <w:szCs w:val="28"/>
        </w:rPr>
        <w:t>Geographic Expansion: Consider expanding the app's availability to different regions and languages to increase its global appeal.</w:t>
      </w:r>
    </w:p>
    <w:p>
      <w:pPr>
        <w:spacing w:after="0" w:line="240" w:lineRule="auto"/>
        <w:jc w:val="left"/>
        <w:rPr>
          <w:rFonts w:hint="default"/>
          <w:b/>
          <w:bCs/>
          <w:sz w:val="28"/>
          <w:szCs w:val="28"/>
        </w:rPr>
      </w:pPr>
    </w:p>
    <w:p>
      <w:pPr>
        <w:spacing w:after="0" w:line="240" w:lineRule="auto"/>
        <w:jc w:val="left"/>
        <w:rPr>
          <w:rFonts w:hint="default"/>
          <w:b/>
          <w:bCs/>
          <w:sz w:val="28"/>
          <w:szCs w:val="28"/>
        </w:rPr>
      </w:pPr>
      <w:r>
        <w:rPr>
          <w:rFonts w:hint="default"/>
          <w:b/>
          <w:bCs/>
          <w:sz w:val="28"/>
          <w:szCs w:val="28"/>
        </w:rPr>
        <w:t>Monetization Strategies: Implement various monetization strategies, such as advertisements, premium features, or partnerships, to generate revenue.</w:t>
      </w:r>
    </w:p>
    <w:p>
      <w:pPr>
        <w:spacing w:after="0" w:line="240" w:lineRule="auto"/>
        <w:jc w:val="left"/>
        <w:rPr>
          <w:rFonts w:hint="default"/>
          <w:b/>
          <w:bCs/>
          <w:sz w:val="28"/>
          <w:szCs w:val="28"/>
        </w:rPr>
      </w:pPr>
    </w:p>
    <w:p>
      <w:pPr>
        <w:spacing w:after="0" w:line="240" w:lineRule="auto"/>
        <w:jc w:val="left"/>
        <w:rPr>
          <w:rFonts w:hint="default"/>
          <w:b/>
          <w:bCs/>
          <w:sz w:val="28"/>
          <w:szCs w:val="28"/>
        </w:rPr>
      </w:pPr>
      <w:r>
        <w:rPr>
          <w:rFonts w:hint="default"/>
          <w:b/>
          <w:bCs/>
          <w:sz w:val="28"/>
          <w:szCs w:val="28"/>
        </w:rPr>
        <w:t>Community Building: Develop community-building features to encourage user interaction, such as forums, events, or interest groups.</w:t>
      </w:r>
    </w:p>
    <w:p>
      <w:pPr>
        <w:spacing w:after="0" w:line="240" w:lineRule="auto"/>
        <w:jc w:val="left"/>
        <w:rPr>
          <w:rFonts w:hint="default"/>
          <w:b/>
          <w:bCs/>
          <w:sz w:val="28"/>
          <w:szCs w:val="28"/>
        </w:rPr>
      </w:pPr>
    </w:p>
    <w:p>
      <w:pPr>
        <w:spacing w:after="0" w:line="240" w:lineRule="auto"/>
        <w:jc w:val="left"/>
        <w:rPr>
          <w:rFonts w:hint="default"/>
          <w:b/>
          <w:bCs/>
          <w:sz w:val="28"/>
          <w:szCs w:val="28"/>
        </w:rPr>
      </w:pPr>
      <w:r>
        <w:rPr>
          <w:rFonts w:hint="default"/>
          <w:b/>
          <w:bCs/>
          <w:sz w:val="28"/>
          <w:szCs w:val="28"/>
        </w:rPr>
        <w:t>Machine Learning Integration: Implement machine learning algorithms to enhance content recommendations, user engagement predictions, and content moderation.</w:t>
      </w:r>
    </w:p>
    <w:p>
      <w:pPr>
        <w:spacing w:after="0" w:line="240" w:lineRule="auto"/>
        <w:jc w:val="left"/>
        <w:rPr>
          <w:rFonts w:hint="default"/>
          <w:b/>
          <w:bCs/>
          <w:sz w:val="28"/>
          <w:szCs w:val="28"/>
        </w:rPr>
      </w:pPr>
    </w:p>
    <w:p>
      <w:pPr>
        <w:spacing w:after="0" w:line="240" w:lineRule="auto"/>
        <w:jc w:val="left"/>
        <w:rPr>
          <w:rFonts w:hint="default"/>
          <w:b/>
          <w:bCs/>
          <w:sz w:val="28"/>
          <w:szCs w:val="28"/>
        </w:rPr>
      </w:pPr>
      <w:r>
        <w:rPr>
          <w:rFonts w:hint="default"/>
          <w:b/>
          <w:bCs/>
          <w:sz w:val="28"/>
          <w:szCs w:val="28"/>
        </w:rPr>
        <w:t>Accessibility Improvements: Focus on making the platform more accessible to users with disabilities by incorporating accessibility features.</w:t>
      </w:r>
    </w:p>
    <w:p>
      <w:pPr>
        <w:spacing w:after="0"/>
        <w:rPr>
          <w:sz w:val="20"/>
        </w:rPr>
        <w:sectPr>
          <w:pgSz w:w="12240" w:h="15840"/>
          <w:pgMar w:top="1080" w:right="320" w:bottom="1180" w:left="1200" w:header="0" w:footer="986" w:gutter="0"/>
          <w:cols w:space="720" w:num="1"/>
        </w:sectPr>
      </w:pPr>
    </w:p>
    <w:p>
      <w:pPr>
        <w:spacing w:before="60"/>
        <w:ind w:left="600" w:right="0" w:firstLine="0"/>
        <w:jc w:val="left"/>
        <w:rPr>
          <w:b/>
          <w:sz w:val="36"/>
        </w:rPr>
      </w:pPr>
      <w:r>
        <w:rPr>
          <w:b/>
          <w:sz w:val="36"/>
          <w:u w:val="thick"/>
        </w:rPr>
        <w:t>CHAPTER-10</w:t>
      </w:r>
    </w:p>
    <w:p>
      <w:pPr>
        <w:pStyle w:val="7"/>
        <w:rPr>
          <w:b/>
          <w:sz w:val="20"/>
        </w:rPr>
      </w:pPr>
    </w:p>
    <w:p>
      <w:pPr>
        <w:pStyle w:val="7"/>
        <w:rPr>
          <w:b/>
          <w:sz w:val="20"/>
        </w:rPr>
      </w:pPr>
    </w:p>
    <w:p>
      <w:pPr>
        <w:pStyle w:val="7"/>
        <w:spacing w:before="10"/>
        <w:rPr>
          <w:b/>
          <w:sz w:val="16"/>
        </w:rPr>
      </w:pPr>
    </w:p>
    <w:p>
      <w:pPr>
        <w:spacing w:before="85"/>
        <w:ind w:left="0" w:right="856" w:firstLine="0"/>
        <w:jc w:val="right"/>
        <w:rPr>
          <w:b/>
          <w:sz w:val="36"/>
        </w:rPr>
      </w:pPr>
      <w:r>
        <w:rPr>
          <w:b/>
          <w:spacing w:val="1"/>
          <w:sz w:val="36"/>
          <w:u w:val="thick"/>
        </w:rPr>
        <w:t xml:space="preserve"> </w:t>
      </w:r>
      <w:r>
        <w:rPr>
          <w:b/>
          <w:sz w:val="36"/>
          <w:u w:val="thick"/>
        </w:rPr>
        <w:t>REFERENCES</w:t>
      </w:r>
    </w:p>
    <w:p>
      <w:pPr>
        <w:pStyle w:val="7"/>
        <w:rPr>
          <w:b/>
          <w:sz w:val="20"/>
        </w:rPr>
      </w:pPr>
    </w:p>
    <w:p>
      <w:pPr>
        <w:pStyle w:val="7"/>
        <w:rPr>
          <w:b/>
          <w:sz w:val="20"/>
        </w:rPr>
      </w:pPr>
    </w:p>
    <w:p>
      <w:pPr>
        <w:pStyle w:val="4"/>
        <w:spacing w:before="262" w:line="266" w:lineRule="auto"/>
        <w:ind w:right="1019" w:firstLine="0"/>
      </w:pPr>
      <w:r>
        <w:t>We took the reference of an application called as ‘</w:t>
      </w:r>
      <w:r>
        <w:rPr>
          <w:rFonts w:hint="default"/>
          <w:lang w:val="en-US"/>
        </w:rPr>
        <w:t>Siewgram</w:t>
      </w:r>
      <w:r>
        <w:t>’. It is a type</w:t>
      </w:r>
      <w:r>
        <w:rPr>
          <w:spacing w:val="-77"/>
        </w:rPr>
        <w:t xml:space="preserve"> </w:t>
      </w:r>
      <w:r>
        <w:t>of</w:t>
      </w:r>
      <w:r>
        <w:rPr>
          <w:spacing w:val="-2"/>
        </w:rPr>
        <w:t xml:space="preserve"> </w:t>
      </w:r>
      <w:r>
        <w:t>website</w:t>
      </w:r>
      <w:r>
        <w:rPr>
          <w:spacing w:val="-3"/>
        </w:rPr>
        <w:t xml:space="preserve"> </w:t>
      </w:r>
      <w:r>
        <w:t>that</w:t>
      </w:r>
      <w:r>
        <w:rPr>
          <w:spacing w:val="3"/>
        </w:rPr>
        <w:t xml:space="preserve"> </w:t>
      </w:r>
      <w:r>
        <w:t>is</w:t>
      </w:r>
      <w:r>
        <w:rPr>
          <w:spacing w:val="-5"/>
        </w:rPr>
        <w:t xml:space="preserve"> </w:t>
      </w:r>
      <w:r>
        <w:t>used</w:t>
      </w:r>
      <w:r>
        <w:rPr>
          <w:spacing w:val="3"/>
        </w:rPr>
        <w:t xml:space="preserve"> </w:t>
      </w:r>
      <w:r>
        <w:t>to</w:t>
      </w:r>
      <w:r>
        <w:rPr>
          <w:spacing w:val="-1"/>
        </w:rPr>
        <w:t xml:space="preserve"> </w:t>
      </w:r>
      <w:r>
        <w:t>order</w:t>
      </w:r>
      <w:r>
        <w:rPr>
          <w:spacing w:val="-2"/>
        </w:rPr>
        <w:t xml:space="preserve"> </w:t>
      </w:r>
      <w:r>
        <w:t>online</w:t>
      </w:r>
      <w:r>
        <w:rPr>
          <w:spacing w:val="-7"/>
        </w:rPr>
        <w:t xml:space="preserve"> </w:t>
      </w:r>
      <w:r>
        <w:t>food.</w:t>
      </w:r>
    </w:p>
    <w:p>
      <w:pPr>
        <w:pStyle w:val="7"/>
        <w:rPr>
          <w:sz w:val="36"/>
        </w:rPr>
      </w:pPr>
    </w:p>
    <w:p>
      <w:pPr>
        <w:spacing w:before="224"/>
        <w:ind w:left="600" w:right="0" w:firstLine="0"/>
        <w:jc w:val="left"/>
        <w:rPr>
          <w:sz w:val="32"/>
        </w:rPr>
      </w:pPr>
      <w:r>
        <w:rPr>
          <w:sz w:val="32"/>
        </w:rPr>
        <w:t>For</w:t>
      </w:r>
      <w:r>
        <w:rPr>
          <w:spacing w:val="-4"/>
          <w:sz w:val="32"/>
        </w:rPr>
        <w:t xml:space="preserve"> </w:t>
      </w:r>
      <w:r>
        <w:rPr>
          <w:sz w:val="32"/>
        </w:rPr>
        <w:t>writing</w:t>
      </w:r>
      <w:r>
        <w:rPr>
          <w:spacing w:val="-4"/>
          <w:sz w:val="32"/>
        </w:rPr>
        <w:t xml:space="preserve"> </w:t>
      </w:r>
      <w:r>
        <w:rPr>
          <w:sz w:val="32"/>
        </w:rPr>
        <w:t>codes,we</w:t>
      </w:r>
      <w:r>
        <w:rPr>
          <w:spacing w:val="-5"/>
          <w:sz w:val="32"/>
        </w:rPr>
        <w:t xml:space="preserve"> </w:t>
      </w:r>
      <w:r>
        <w:rPr>
          <w:sz w:val="32"/>
        </w:rPr>
        <w:t>took help of</w:t>
      </w:r>
      <w:r>
        <w:rPr>
          <w:spacing w:val="-7"/>
          <w:sz w:val="32"/>
        </w:rPr>
        <w:t xml:space="preserve"> </w:t>
      </w:r>
      <w:r>
        <w:rPr>
          <w:sz w:val="32"/>
        </w:rPr>
        <w:t>different</w:t>
      </w:r>
      <w:r>
        <w:rPr>
          <w:spacing w:val="8"/>
          <w:sz w:val="32"/>
        </w:rPr>
        <w:t xml:space="preserve"> </w:t>
      </w:r>
      <w:r>
        <w:rPr>
          <w:sz w:val="32"/>
        </w:rPr>
        <w:t>books</w:t>
      </w:r>
      <w:r>
        <w:rPr>
          <w:spacing w:val="-3"/>
          <w:sz w:val="32"/>
        </w:rPr>
        <w:t xml:space="preserve"> </w:t>
      </w:r>
      <w:r>
        <w:rPr>
          <w:sz w:val="32"/>
        </w:rPr>
        <w:t>such</w:t>
      </w:r>
      <w:r>
        <w:rPr>
          <w:spacing w:val="-5"/>
          <w:sz w:val="32"/>
        </w:rPr>
        <w:t xml:space="preserve"> </w:t>
      </w:r>
      <w:r>
        <w:rPr>
          <w:sz w:val="32"/>
        </w:rPr>
        <w:t>as :</w:t>
      </w:r>
    </w:p>
    <w:p>
      <w:pPr>
        <w:pStyle w:val="7"/>
        <w:rPr>
          <w:sz w:val="36"/>
        </w:rPr>
      </w:pPr>
    </w:p>
    <w:p>
      <w:pPr>
        <w:spacing w:before="275"/>
        <w:ind w:left="600" w:right="0" w:firstLine="0"/>
        <w:jc w:val="left"/>
        <w:rPr>
          <w:b/>
          <w:sz w:val="32"/>
        </w:rPr>
      </w:pPr>
      <w:r>
        <w:rPr>
          <w:b/>
          <w:sz w:val="32"/>
          <w:u w:val="thick"/>
        </w:rPr>
        <w:t>For</w:t>
      </w:r>
      <w:r>
        <w:rPr>
          <w:b/>
          <w:spacing w:val="-5"/>
          <w:sz w:val="32"/>
          <w:u w:val="thick"/>
        </w:rPr>
        <w:t xml:space="preserve"> </w:t>
      </w:r>
      <w:r>
        <w:rPr>
          <w:b/>
          <w:sz w:val="32"/>
          <w:u w:val="thick"/>
        </w:rPr>
        <w:t>Javascript</w:t>
      </w:r>
    </w:p>
    <w:p>
      <w:pPr>
        <w:pStyle w:val="10"/>
        <w:numPr>
          <w:ilvl w:val="0"/>
          <w:numId w:val="16"/>
        </w:numPr>
        <w:tabs>
          <w:tab w:val="left" w:pos="832"/>
        </w:tabs>
        <w:spacing w:before="156" w:after="0" w:line="240" w:lineRule="auto"/>
        <w:ind w:left="831" w:right="0" w:hanging="232"/>
        <w:jc w:val="left"/>
        <w:rPr>
          <w:sz w:val="32"/>
        </w:rPr>
      </w:pPr>
      <w:r>
        <w:rPr>
          <w:sz w:val="32"/>
        </w:rPr>
        <w:t>Clean</w:t>
      </w:r>
      <w:r>
        <w:rPr>
          <w:spacing w:val="-3"/>
          <w:sz w:val="32"/>
        </w:rPr>
        <w:t xml:space="preserve"> </w:t>
      </w:r>
      <w:r>
        <w:rPr>
          <w:sz w:val="32"/>
        </w:rPr>
        <w:t>Code</w:t>
      </w:r>
      <w:r>
        <w:rPr>
          <w:spacing w:val="-9"/>
          <w:sz w:val="32"/>
        </w:rPr>
        <w:t xml:space="preserve"> </w:t>
      </w:r>
      <w:r>
        <w:rPr>
          <w:sz w:val="32"/>
        </w:rPr>
        <w:t>in</w:t>
      </w:r>
      <w:r>
        <w:rPr>
          <w:spacing w:val="-3"/>
          <w:sz w:val="32"/>
        </w:rPr>
        <w:t xml:space="preserve"> </w:t>
      </w:r>
      <w:r>
        <w:rPr>
          <w:sz w:val="32"/>
        </w:rPr>
        <w:t>Javascript(by</w:t>
      </w:r>
      <w:r>
        <w:rPr>
          <w:spacing w:val="-7"/>
          <w:sz w:val="32"/>
        </w:rPr>
        <w:t xml:space="preserve"> </w:t>
      </w:r>
      <w:r>
        <w:rPr>
          <w:sz w:val="32"/>
        </w:rPr>
        <w:t>James</w:t>
      </w:r>
      <w:r>
        <w:rPr>
          <w:spacing w:val="-2"/>
          <w:sz w:val="32"/>
        </w:rPr>
        <w:t xml:space="preserve"> </w:t>
      </w:r>
      <w:r>
        <w:rPr>
          <w:sz w:val="32"/>
        </w:rPr>
        <w:t>Padolsey)</w:t>
      </w:r>
    </w:p>
    <w:p>
      <w:pPr>
        <w:pStyle w:val="7"/>
        <w:rPr>
          <w:sz w:val="38"/>
        </w:rPr>
      </w:pPr>
    </w:p>
    <w:p>
      <w:pPr>
        <w:spacing w:before="251"/>
        <w:ind w:left="600" w:right="0" w:firstLine="0"/>
        <w:jc w:val="left"/>
        <w:rPr>
          <w:b/>
          <w:sz w:val="32"/>
        </w:rPr>
      </w:pPr>
      <w:r>
        <w:rPr>
          <w:b/>
          <w:sz w:val="32"/>
          <w:u w:val="thick"/>
        </w:rPr>
        <w:t>For</w:t>
      </w:r>
      <w:r>
        <w:rPr>
          <w:b/>
          <w:spacing w:val="-3"/>
          <w:sz w:val="32"/>
          <w:u w:val="thick"/>
        </w:rPr>
        <w:t xml:space="preserve"> </w:t>
      </w:r>
      <w:r>
        <w:rPr>
          <w:b/>
          <w:sz w:val="32"/>
          <w:u w:val="thick"/>
        </w:rPr>
        <w:t>HTML</w:t>
      </w:r>
      <w:r>
        <w:rPr>
          <w:b/>
          <w:spacing w:val="-1"/>
          <w:sz w:val="32"/>
          <w:u w:val="thick"/>
        </w:rPr>
        <w:t xml:space="preserve"> </w:t>
      </w:r>
      <w:r>
        <w:rPr>
          <w:b/>
          <w:sz w:val="32"/>
          <w:u w:val="thick"/>
        </w:rPr>
        <w:t>and</w:t>
      </w:r>
      <w:r>
        <w:rPr>
          <w:b/>
          <w:spacing w:val="1"/>
          <w:sz w:val="32"/>
          <w:u w:val="thick"/>
        </w:rPr>
        <w:t xml:space="preserve"> </w:t>
      </w:r>
      <w:r>
        <w:rPr>
          <w:b/>
          <w:sz w:val="32"/>
          <w:u w:val="thick"/>
        </w:rPr>
        <w:t>CSS</w:t>
      </w:r>
    </w:p>
    <w:p>
      <w:pPr>
        <w:pStyle w:val="4"/>
        <w:numPr>
          <w:ilvl w:val="1"/>
          <w:numId w:val="16"/>
        </w:numPr>
        <w:tabs>
          <w:tab w:val="left" w:pos="913"/>
        </w:tabs>
        <w:spacing w:before="156" w:after="0" w:line="240" w:lineRule="auto"/>
        <w:ind w:left="913" w:right="0" w:hanging="231"/>
        <w:jc w:val="left"/>
      </w:pPr>
      <w:r>
        <w:t>Start</w:t>
      </w:r>
      <w:r>
        <w:rPr>
          <w:spacing w:val="-7"/>
        </w:rPr>
        <w:t xml:space="preserve"> </w:t>
      </w:r>
      <w:r>
        <w:t>programming</w:t>
      </w:r>
      <w:r>
        <w:rPr>
          <w:spacing w:val="-11"/>
        </w:rPr>
        <w:t xml:space="preserve"> </w:t>
      </w:r>
      <w:r>
        <w:t>using</w:t>
      </w:r>
      <w:r>
        <w:rPr>
          <w:spacing w:val="-6"/>
        </w:rPr>
        <w:t xml:space="preserve"> </w:t>
      </w:r>
      <w:r>
        <w:t>HTML,CSS</w:t>
      </w:r>
      <w:r>
        <w:rPr>
          <w:spacing w:val="-5"/>
        </w:rPr>
        <w:t xml:space="preserve"> </w:t>
      </w:r>
      <w:r>
        <w:t>and</w:t>
      </w:r>
      <w:r>
        <w:rPr>
          <w:spacing w:val="-2"/>
        </w:rPr>
        <w:t xml:space="preserve"> </w:t>
      </w:r>
      <w:r>
        <w:t>Javascript(by</w:t>
      </w:r>
      <w:r>
        <w:rPr>
          <w:spacing w:val="-6"/>
        </w:rPr>
        <w:t xml:space="preserve"> </w:t>
      </w:r>
      <w:r>
        <w:t>Iztok</w:t>
      </w:r>
      <w:r>
        <w:rPr>
          <w:spacing w:val="-2"/>
        </w:rPr>
        <w:t xml:space="preserve"> </w:t>
      </w:r>
      <w:r>
        <w:t>Fajfar)</w:t>
      </w:r>
    </w:p>
    <w:p>
      <w:pPr>
        <w:pStyle w:val="10"/>
        <w:numPr>
          <w:ilvl w:val="0"/>
          <w:numId w:val="16"/>
        </w:numPr>
        <w:tabs>
          <w:tab w:val="left" w:pos="832"/>
        </w:tabs>
        <w:spacing w:before="40" w:after="0" w:line="240" w:lineRule="auto"/>
        <w:ind w:left="831" w:right="0" w:hanging="232"/>
        <w:jc w:val="left"/>
        <w:rPr>
          <w:sz w:val="32"/>
        </w:rPr>
      </w:pPr>
      <w:r>
        <w:rPr>
          <w:sz w:val="32"/>
        </w:rPr>
        <w:t>The</w:t>
      </w:r>
      <w:r>
        <w:rPr>
          <w:spacing w:val="-7"/>
          <w:sz w:val="32"/>
        </w:rPr>
        <w:t xml:space="preserve"> </w:t>
      </w:r>
      <w:r>
        <w:rPr>
          <w:sz w:val="32"/>
        </w:rPr>
        <w:t>Coding</w:t>
      </w:r>
      <w:r>
        <w:rPr>
          <w:spacing w:val="-5"/>
          <w:sz w:val="32"/>
        </w:rPr>
        <w:t xml:space="preserve"> </w:t>
      </w:r>
      <w:r>
        <w:rPr>
          <w:sz w:val="32"/>
        </w:rPr>
        <w:t>Workbook(by</w:t>
      </w:r>
      <w:r>
        <w:rPr>
          <w:spacing w:val="-10"/>
          <w:sz w:val="32"/>
        </w:rPr>
        <w:t xml:space="preserve"> </w:t>
      </w:r>
      <w:r>
        <w:rPr>
          <w:sz w:val="32"/>
        </w:rPr>
        <w:t>Sam</w:t>
      </w:r>
      <w:r>
        <w:rPr>
          <w:spacing w:val="-4"/>
          <w:sz w:val="32"/>
        </w:rPr>
        <w:t xml:space="preserve"> </w:t>
      </w:r>
      <w:r>
        <w:rPr>
          <w:sz w:val="32"/>
        </w:rPr>
        <w:t>Taylor)</w:t>
      </w:r>
    </w:p>
    <w:p>
      <w:pPr>
        <w:pStyle w:val="7"/>
        <w:rPr>
          <w:sz w:val="38"/>
        </w:rPr>
      </w:pPr>
    </w:p>
    <w:p>
      <w:pPr>
        <w:spacing w:before="290" w:line="264" w:lineRule="auto"/>
        <w:ind w:left="600" w:right="1442" w:firstLine="91"/>
        <w:jc w:val="left"/>
        <w:rPr>
          <w:sz w:val="36"/>
        </w:rPr>
      </w:pPr>
      <w:r>
        <mc:AlternateContent>
          <mc:Choice Requires="wps">
            <w:drawing>
              <wp:anchor distT="0" distB="0" distL="114300" distR="114300" simplePos="0" relativeHeight="251671552" behindDoc="1" locked="0" layoutInCell="1" allowOverlap="1">
                <wp:simplePos x="0" y="0"/>
                <wp:positionH relativeFrom="page">
                  <wp:posOffset>1143000</wp:posOffset>
                </wp:positionH>
                <wp:positionV relativeFrom="paragraph">
                  <wp:posOffset>421640</wp:posOffset>
                </wp:positionV>
                <wp:extent cx="57785" cy="20955"/>
                <wp:effectExtent l="0" t="0" r="18415" b="7620"/>
                <wp:wrapNone/>
                <wp:docPr id="23" name="Rectangles 23"/>
                <wp:cNvGraphicFramePr/>
                <a:graphic xmlns:a="http://schemas.openxmlformats.org/drawingml/2006/main">
                  <a:graphicData uri="http://schemas.microsoft.com/office/word/2010/wordprocessingShape">
                    <wps:wsp>
                      <wps:cNvSpPr/>
                      <wps:spPr>
                        <a:xfrm>
                          <a:off x="0" y="0"/>
                          <a:ext cx="57785" cy="20955"/>
                        </a:xfrm>
                        <a:prstGeom prst="rect">
                          <a:avLst/>
                        </a:prstGeom>
                        <a:solidFill>
                          <a:srgbClr val="000000"/>
                        </a:solidFill>
                        <a:ln>
                          <a:noFill/>
                        </a:ln>
                      </wps:spPr>
                      <wps:txbx>
                        <w:txbxContent>
                          <w:p/>
                        </w:txbxContent>
                      </wps:txbx>
                      <wps:bodyPr upright="1"/>
                    </wps:wsp>
                  </a:graphicData>
                </a:graphic>
              </wp:anchor>
            </w:drawing>
          </mc:Choice>
          <mc:Fallback>
            <w:pict>
              <v:rect id="_x0000_s1026" o:spid="_x0000_s1026" o:spt="1" style="position:absolute;left:0pt;margin-left:90pt;margin-top:33.2pt;height:1.65pt;width:4.55pt;mso-position-horizontal-relative:page;z-index:-251644928;mso-width-relative:page;mso-height-relative:page;" fillcolor="#000000" filled="t" stroked="f" coordsize="21600,21600" o:gfxdata="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hSVjh9gAAAAJ&#10;AQAADwAAAAAAAAABACAAAAAiAAAAZHJzL2Rvd25yZXYueG1sUEsBAhQAFAAAAAgAh07iQJh9u/qq&#10;AQAAbQMAAA4AAAAAAAAAAQAgAAAAJwEAAGRycy9lMm9Eb2MueG1sUEsFBgAAAAAGAAYAWQEAAEMF&#10;AAAAAA==&#10;">
                <v:fill on="t" focussize="0,0"/>
                <v:stroke on="f"/>
                <v:imagedata o:title=""/>
                <o:lock v:ext="edit" aspectratio="f"/>
                <v:textbox>
                  <w:txbxContent>
                    <w:p/>
                  </w:txbxContent>
                </v:textbox>
              </v:rect>
            </w:pict>
          </mc:Fallback>
        </mc:AlternateContent>
      </w:r>
      <w:r>
        <w:rPr>
          <w:sz w:val="36"/>
        </w:rPr>
        <w:t>We also took reference and help of certain onlines websites</w:t>
      </w:r>
      <w:r>
        <w:rPr>
          <w:spacing w:val="-87"/>
          <w:sz w:val="36"/>
        </w:rPr>
        <w:t xml:space="preserve"> </w:t>
      </w:r>
      <w:r>
        <w:rPr>
          <w:sz w:val="36"/>
        </w:rPr>
        <w:t>such</w:t>
      </w:r>
      <w:r>
        <w:rPr>
          <w:spacing w:val="1"/>
          <w:sz w:val="36"/>
        </w:rPr>
        <w:t xml:space="preserve"> </w:t>
      </w:r>
      <w:r>
        <w:rPr>
          <w:sz w:val="36"/>
        </w:rPr>
        <w:t>as:</w:t>
      </w:r>
    </w:p>
    <w:p>
      <w:pPr>
        <w:spacing w:before="122" w:line="333" w:lineRule="auto"/>
        <w:ind w:left="970" w:right="5571" w:firstLine="0"/>
        <w:jc w:val="left"/>
        <w:rPr>
          <w:sz w:val="36"/>
        </w:rPr>
      </w:pPr>
      <w:r>
        <w:drawing>
          <wp:anchor distT="0" distB="0" distL="0" distR="0" simplePos="0" relativeHeight="251672576" behindDoc="1" locked="0" layoutInCell="1" allowOverlap="1">
            <wp:simplePos x="0" y="0"/>
            <wp:positionH relativeFrom="page">
              <wp:posOffset>1143000</wp:posOffset>
            </wp:positionH>
            <wp:positionV relativeFrom="paragraph">
              <wp:posOffset>86360</wp:posOffset>
            </wp:positionV>
            <wp:extent cx="353695" cy="252730"/>
            <wp:effectExtent l="0" t="0" r="0" b="15240"/>
            <wp:wrapNone/>
            <wp:docPr id="24"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a:picLocks noChangeAspect="1"/>
                    </pic:cNvPicPr>
                  </pic:nvPicPr>
                  <pic:blipFill>
                    <a:blip r:embed="rId21" cstate="print"/>
                    <a:stretch>
                      <a:fillRect/>
                    </a:stretch>
                  </pic:blipFill>
                  <pic:spPr>
                    <a:xfrm>
                      <a:off x="0" y="0"/>
                      <a:ext cx="353568" cy="252984"/>
                    </a:xfrm>
                    <a:prstGeom prst="rect">
                      <a:avLst/>
                    </a:prstGeom>
                  </pic:spPr>
                </pic:pic>
              </a:graphicData>
            </a:graphic>
          </wp:anchor>
        </w:drawing>
      </w:r>
      <w:r>
        <w:drawing>
          <wp:anchor distT="0" distB="0" distL="0" distR="0" simplePos="0" relativeHeight="251672576" behindDoc="1" locked="0" layoutInCell="1" allowOverlap="1">
            <wp:simplePos x="0" y="0"/>
            <wp:positionH relativeFrom="page">
              <wp:posOffset>1143000</wp:posOffset>
            </wp:positionH>
            <wp:positionV relativeFrom="paragraph">
              <wp:posOffset>452120</wp:posOffset>
            </wp:positionV>
            <wp:extent cx="353695" cy="252730"/>
            <wp:effectExtent l="0" t="0" r="0" b="15240"/>
            <wp:wrapNone/>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png"/>
                    <pic:cNvPicPr>
                      <a:picLocks noChangeAspect="1"/>
                    </pic:cNvPicPr>
                  </pic:nvPicPr>
                  <pic:blipFill>
                    <a:blip r:embed="rId21" cstate="print"/>
                    <a:stretch>
                      <a:fillRect/>
                    </a:stretch>
                  </pic:blipFill>
                  <pic:spPr>
                    <a:xfrm>
                      <a:off x="0" y="0"/>
                      <a:ext cx="353568" cy="252984"/>
                    </a:xfrm>
                    <a:prstGeom prst="rect">
                      <a:avLst/>
                    </a:prstGeom>
                  </pic:spPr>
                </pic:pic>
              </a:graphicData>
            </a:graphic>
          </wp:anchor>
        </w:drawing>
      </w:r>
      <w:r>
        <w:drawing>
          <wp:anchor distT="0" distB="0" distL="0" distR="0" simplePos="0" relativeHeight="251673600" behindDoc="1" locked="0" layoutInCell="1" allowOverlap="1">
            <wp:simplePos x="0" y="0"/>
            <wp:positionH relativeFrom="page">
              <wp:posOffset>1143000</wp:posOffset>
            </wp:positionH>
            <wp:positionV relativeFrom="paragraph">
              <wp:posOffset>817880</wp:posOffset>
            </wp:positionV>
            <wp:extent cx="353695" cy="252730"/>
            <wp:effectExtent l="0" t="0" r="0" b="15240"/>
            <wp:wrapNone/>
            <wp:docPr id="26"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a:picLocks noChangeAspect="1"/>
                    </pic:cNvPicPr>
                  </pic:nvPicPr>
                  <pic:blipFill>
                    <a:blip r:embed="rId21" cstate="print"/>
                    <a:stretch>
                      <a:fillRect/>
                    </a:stretch>
                  </pic:blipFill>
                  <pic:spPr>
                    <a:xfrm>
                      <a:off x="0" y="0"/>
                      <a:ext cx="353568" cy="252983"/>
                    </a:xfrm>
                    <a:prstGeom prst="rect">
                      <a:avLst/>
                    </a:prstGeom>
                  </pic:spPr>
                </pic:pic>
              </a:graphicData>
            </a:graphic>
          </wp:anchor>
        </w:drawing>
      </w:r>
      <w:r>
        <w:drawing>
          <wp:anchor distT="0" distB="0" distL="0" distR="0" simplePos="0" relativeHeight="251673600" behindDoc="1" locked="0" layoutInCell="1" allowOverlap="1">
            <wp:simplePos x="0" y="0"/>
            <wp:positionH relativeFrom="page">
              <wp:posOffset>1143000</wp:posOffset>
            </wp:positionH>
            <wp:positionV relativeFrom="paragraph">
              <wp:posOffset>1183640</wp:posOffset>
            </wp:positionV>
            <wp:extent cx="353695" cy="252730"/>
            <wp:effectExtent l="0" t="0" r="0" b="15240"/>
            <wp:wrapNone/>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png"/>
                    <pic:cNvPicPr>
                      <a:picLocks noChangeAspect="1"/>
                    </pic:cNvPicPr>
                  </pic:nvPicPr>
                  <pic:blipFill>
                    <a:blip r:embed="rId21" cstate="print"/>
                    <a:stretch>
                      <a:fillRect/>
                    </a:stretch>
                  </pic:blipFill>
                  <pic:spPr>
                    <a:xfrm>
                      <a:off x="0" y="0"/>
                      <a:ext cx="353568" cy="252983"/>
                    </a:xfrm>
                    <a:prstGeom prst="rect">
                      <a:avLst/>
                    </a:prstGeom>
                  </pic:spPr>
                </pic:pic>
              </a:graphicData>
            </a:graphic>
          </wp:anchor>
        </w:drawing>
      </w:r>
      <w:r>
        <w:drawing>
          <wp:anchor distT="0" distB="0" distL="0" distR="0" simplePos="0" relativeHeight="251674624" behindDoc="1" locked="0" layoutInCell="1" allowOverlap="1">
            <wp:simplePos x="0" y="0"/>
            <wp:positionH relativeFrom="page">
              <wp:posOffset>1143000</wp:posOffset>
            </wp:positionH>
            <wp:positionV relativeFrom="paragraph">
              <wp:posOffset>1549400</wp:posOffset>
            </wp:positionV>
            <wp:extent cx="353695" cy="252730"/>
            <wp:effectExtent l="0" t="0" r="0" b="15240"/>
            <wp:wrapNone/>
            <wp:docPr id="28"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a:picLocks noChangeAspect="1"/>
                    </pic:cNvPicPr>
                  </pic:nvPicPr>
                  <pic:blipFill>
                    <a:blip r:embed="rId21" cstate="print"/>
                    <a:stretch>
                      <a:fillRect/>
                    </a:stretch>
                  </pic:blipFill>
                  <pic:spPr>
                    <a:xfrm>
                      <a:off x="0" y="0"/>
                      <a:ext cx="353568" cy="252983"/>
                    </a:xfrm>
                    <a:prstGeom prst="rect">
                      <a:avLst/>
                    </a:prstGeom>
                  </pic:spPr>
                </pic:pic>
              </a:graphicData>
            </a:graphic>
          </wp:anchor>
        </w:drawing>
      </w:r>
      <w:r>
        <w:rPr>
          <w:sz w:val="36"/>
        </w:rPr>
        <w:t>https://geeksforgeeks.org</w:t>
      </w:r>
      <w:r>
        <w:rPr>
          <w:spacing w:val="1"/>
          <w:sz w:val="36"/>
        </w:rPr>
        <w:t xml:space="preserve"> </w:t>
      </w:r>
      <w:r>
        <w:rPr>
          <w:sz w:val="36"/>
        </w:rPr>
        <w:t>https://javapoint.com</w:t>
      </w:r>
      <w:r>
        <w:rPr>
          <w:spacing w:val="1"/>
          <w:sz w:val="36"/>
        </w:rPr>
        <w:t xml:space="preserve"> </w:t>
      </w:r>
      <w:r>
        <w:rPr>
          <w:sz w:val="36"/>
        </w:rPr>
        <w:t>https://cssdeck.com</w:t>
      </w:r>
      <w:r>
        <w:rPr>
          <w:spacing w:val="1"/>
          <w:sz w:val="36"/>
        </w:rPr>
        <w:t xml:space="preserve"> </w:t>
      </w:r>
      <w:r>
        <w:rPr>
          <w:sz w:val="36"/>
        </w:rPr>
        <w:t>https://developer.mozilla.org</w:t>
      </w:r>
      <w:r>
        <w:rPr>
          <w:spacing w:val="-87"/>
          <w:sz w:val="36"/>
        </w:rPr>
        <w:t xml:space="preserve"> </w:t>
      </w:r>
      <w:r>
        <w:rPr>
          <w:sz w:val="36"/>
        </w:rPr>
        <w:t>https://codepen.io</w:t>
      </w:r>
    </w:p>
    <w:p>
      <w:pPr>
        <w:pStyle w:val="2"/>
        <w:spacing w:line="261" w:lineRule="auto"/>
        <w:ind w:right="922"/>
      </w:pPr>
      <w:r>
        <w:t>The compiler that we used for writing and compiling the source</w:t>
      </w:r>
      <w:r>
        <w:rPr>
          <w:spacing w:val="-87"/>
        </w:rPr>
        <w:t xml:space="preserve"> </w:t>
      </w:r>
      <w:r>
        <w:t>codes</w:t>
      </w:r>
      <w:r>
        <w:rPr>
          <w:spacing w:val="-1"/>
        </w:rPr>
        <w:t xml:space="preserve"> </w:t>
      </w:r>
      <w:r>
        <w:t>for</w:t>
      </w:r>
      <w:r>
        <w:rPr>
          <w:spacing w:val="1"/>
        </w:rPr>
        <w:t xml:space="preserve"> </w:t>
      </w:r>
      <w:r>
        <w:t>our</w:t>
      </w:r>
      <w:r>
        <w:rPr>
          <w:spacing w:val="-4"/>
        </w:rPr>
        <w:t xml:space="preserve"> </w:t>
      </w:r>
      <w:r>
        <w:t>website</w:t>
      </w:r>
      <w:r>
        <w:rPr>
          <w:spacing w:val="-1"/>
        </w:rPr>
        <w:t xml:space="preserve"> </w:t>
      </w:r>
      <w:r>
        <w:t>Anian</w:t>
      </w:r>
      <w:r>
        <w:rPr>
          <w:spacing w:val="7"/>
        </w:rPr>
        <w:t xml:space="preserve"> </w:t>
      </w:r>
      <w:r>
        <w:t>is Visual Studio.</w:t>
      </w:r>
    </w:p>
    <w:p>
      <w:pPr>
        <w:spacing w:after="0" w:line="261" w:lineRule="auto"/>
        <w:sectPr>
          <w:pgSz w:w="12240" w:h="15840"/>
          <w:pgMar w:top="1000" w:right="320" w:bottom="1260" w:left="1200" w:header="0" w:footer="986" w:gutter="0"/>
          <w:cols w:space="720" w:num="1"/>
        </w:sectPr>
      </w:pPr>
    </w:p>
    <w:p>
      <w:pPr>
        <w:spacing w:after="0" w:line="261" w:lineRule="auto"/>
        <w:sectPr>
          <w:pgSz w:w="12240" w:h="15840"/>
          <w:pgMar w:top="1020" w:right="320" w:bottom="1260" w:left="1200" w:header="0" w:footer="986" w:gutter="0"/>
          <w:cols w:space="720" w:num="1"/>
        </w:sectPr>
      </w:pPr>
    </w:p>
    <w:p>
      <w:pPr>
        <w:pStyle w:val="7"/>
        <w:spacing w:before="4"/>
        <w:rPr>
          <w:sz w:val="17"/>
        </w:rPr>
      </w:pPr>
    </w:p>
    <w:sectPr>
      <w:pgSz w:w="12240" w:h="15840"/>
      <w:pgMar w:top="1500" w:right="320" w:bottom="1180" w:left="1200" w:header="0" w:footer="986"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1"/>
    <w:family w:val="roman"/>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Arial">
    <w:panose1 w:val="020B0604020202020204"/>
    <w:charset w:val="01"/>
    <w:family w:val="swiss"/>
    <w:pitch w:val="default"/>
    <w:sig w:usb0="E0002EFF" w:usb1="C000785B" w:usb2="00000009" w:usb3="00000000" w:csb0="400001FF" w:csb1="FFFF0000"/>
  </w:font>
  <w:font w:name="Arial MT">
    <w:altName w:val="Arial"/>
    <w:panose1 w:val="00000000000000000000"/>
    <w:charset w:val="01"/>
    <w:family w:val="swiss"/>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Segoe UI">
    <w:panose1 w:val="020B0502040204020203"/>
    <w:charset w:val="01"/>
    <w:family w:val="swiss"/>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49" o:spid="_x0000_s2049" o:spt="202" type="#_x0000_t202" style="position:absolute;left:0pt;margin-left:519.7pt;margin-top:895.7pt;height:15.3pt;width:21.6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before="10"/>
                  <w:ind w:left="252" w:right="0" w:firstLine="0"/>
                  <w:jc w:val="left"/>
                  <w:rPr>
                    <w:sz w:val="24"/>
                  </w:rPr>
                </w:pPr>
                <w:r>
                  <w:fldChar w:fldCharType="begin"/>
                </w:r>
                <w:r>
                  <w:rPr>
                    <w:sz w:val="24"/>
                  </w:rPr>
                  <w:instrText xml:space="preserve"> PAGE </w:instrText>
                </w:r>
                <w:r>
                  <w:fldChar w:fldCharType="separate"/>
                </w:r>
                <w:r>
                  <w:t>1</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50" o:spid="_x0000_s2050" o:spt="202" type="#_x0000_t202" style="position:absolute;left:0pt;margin-left:539.55pt;margin-top:727.7pt;height:15.3pt;width:18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before="10"/>
                  <w:ind w:left="60" w:right="0" w:firstLine="0"/>
                  <w:jc w:val="left"/>
                  <w:rPr>
                    <w:sz w:val="24"/>
                  </w:rPr>
                </w:pPr>
                <w:r>
                  <w:fldChar w:fldCharType="begin"/>
                </w:r>
                <w:r>
                  <w:rPr>
                    <w:sz w:val="24"/>
                  </w:rPr>
                  <w:instrText xml:space="preserve"> PAGE </w:instrText>
                </w:r>
                <w:r>
                  <w:fldChar w:fldCharType="separate"/>
                </w:r>
                <w:r>
                  <w:t>10</w:t>
                </w:r>
                <w: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19"/>
      </w:rPr>
    </w:pPr>
    <w:r>
      <w:pict>
        <v:shape id="_x0000_s2051" o:spid="_x0000_s2051" o:spt="202" type="#_x0000_t202" style="position:absolute;left:0pt;margin-left:539.55pt;margin-top:727.7pt;height:15.3pt;width:18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10"/>
                  <w:ind w:left="60" w:right="0" w:firstLine="0"/>
                  <w:jc w:val="left"/>
                  <w:rPr>
                    <w:sz w:val="24"/>
                  </w:rPr>
                </w:pPr>
                <w:r>
                  <w:fldChar w:fldCharType="begin"/>
                </w:r>
                <w:r>
                  <w:rPr>
                    <w:sz w:val="24"/>
                  </w:rPr>
                  <w:instrText xml:space="preserve"> PAGE </w:instrText>
                </w:r>
                <w:r>
                  <w:fldChar w:fldCharType="separate"/>
                </w:r>
                <w:r>
                  <w:t>25</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0"/>
      <w:numFmt w:val="bullet"/>
      <w:lvlText w:val="•"/>
      <w:lvlJc w:val="left"/>
      <w:pPr>
        <w:ind w:left="1321" w:hanging="649"/>
      </w:pPr>
      <w:rPr>
        <w:rFonts w:hint="default" w:ascii="Times New Roman" w:hAnsi="Times New Roman" w:eastAsia="Times New Roman" w:cs="Times New Roman"/>
        <w:w w:val="99"/>
        <w:sz w:val="28"/>
        <w:szCs w:val="28"/>
        <w:lang w:val="en-US" w:eastAsia="en-US" w:bidi="ar-SA"/>
      </w:rPr>
    </w:lvl>
    <w:lvl w:ilvl="1" w:tentative="0">
      <w:start w:val="0"/>
      <w:numFmt w:val="bullet"/>
      <w:lvlText w:val="•"/>
      <w:lvlJc w:val="left"/>
      <w:pPr>
        <w:ind w:left="2260" w:hanging="649"/>
      </w:pPr>
      <w:rPr>
        <w:rFonts w:hint="default"/>
        <w:lang w:val="en-US" w:eastAsia="en-US" w:bidi="ar-SA"/>
      </w:rPr>
    </w:lvl>
    <w:lvl w:ilvl="2" w:tentative="0">
      <w:start w:val="0"/>
      <w:numFmt w:val="bullet"/>
      <w:lvlText w:val="•"/>
      <w:lvlJc w:val="left"/>
      <w:pPr>
        <w:ind w:left="3200" w:hanging="649"/>
      </w:pPr>
      <w:rPr>
        <w:rFonts w:hint="default"/>
        <w:lang w:val="en-US" w:eastAsia="en-US" w:bidi="ar-SA"/>
      </w:rPr>
    </w:lvl>
    <w:lvl w:ilvl="3" w:tentative="0">
      <w:start w:val="0"/>
      <w:numFmt w:val="bullet"/>
      <w:lvlText w:val="•"/>
      <w:lvlJc w:val="left"/>
      <w:pPr>
        <w:ind w:left="4140" w:hanging="649"/>
      </w:pPr>
      <w:rPr>
        <w:rFonts w:hint="default"/>
        <w:lang w:val="en-US" w:eastAsia="en-US" w:bidi="ar-SA"/>
      </w:rPr>
    </w:lvl>
    <w:lvl w:ilvl="4" w:tentative="0">
      <w:start w:val="0"/>
      <w:numFmt w:val="bullet"/>
      <w:lvlText w:val="•"/>
      <w:lvlJc w:val="left"/>
      <w:pPr>
        <w:ind w:left="5080" w:hanging="649"/>
      </w:pPr>
      <w:rPr>
        <w:rFonts w:hint="default"/>
        <w:lang w:val="en-US" w:eastAsia="en-US" w:bidi="ar-SA"/>
      </w:rPr>
    </w:lvl>
    <w:lvl w:ilvl="5" w:tentative="0">
      <w:start w:val="0"/>
      <w:numFmt w:val="bullet"/>
      <w:lvlText w:val="•"/>
      <w:lvlJc w:val="left"/>
      <w:pPr>
        <w:ind w:left="6020" w:hanging="649"/>
      </w:pPr>
      <w:rPr>
        <w:rFonts w:hint="default"/>
        <w:lang w:val="en-US" w:eastAsia="en-US" w:bidi="ar-SA"/>
      </w:rPr>
    </w:lvl>
    <w:lvl w:ilvl="6" w:tentative="0">
      <w:start w:val="0"/>
      <w:numFmt w:val="bullet"/>
      <w:lvlText w:val="•"/>
      <w:lvlJc w:val="left"/>
      <w:pPr>
        <w:ind w:left="6960" w:hanging="649"/>
      </w:pPr>
      <w:rPr>
        <w:rFonts w:hint="default"/>
        <w:lang w:val="en-US" w:eastAsia="en-US" w:bidi="ar-SA"/>
      </w:rPr>
    </w:lvl>
    <w:lvl w:ilvl="7" w:tentative="0">
      <w:start w:val="0"/>
      <w:numFmt w:val="bullet"/>
      <w:lvlText w:val="•"/>
      <w:lvlJc w:val="left"/>
      <w:pPr>
        <w:ind w:left="7900" w:hanging="649"/>
      </w:pPr>
      <w:rPr>
        <w:rFonts w:hint="default"/>
        <w:lang w:val="en-US" w:eastAsia="en-US" w:bidi="ar-SA"/>
      </w:rPr>
    </w:lvl>
    <w:lvl w:ilvl="8" w:tentative="0">
      <w:start w:val="0"/>
      <w:numFmt w:val="bullet"/>
      <w:lvlText w:val="•"/>
      <w:lvlJc w:val="left"/>
      <w:pPr>
        <w:ind w:left="8840" w:hanging="649"/>
      </w:pPr>
      <w:rPr>
        <w:rFonts w:hint="default"/>
        <w:lang w:val="en-US" w:eastAsia="en-US" w:bidi="ar-SA"/>
      </w:rPr>
    </w:lvl>
  </w:abstractNum>
  <w:abstractNum w:abstractNumId="1">
    <w:nsid w:val="AF9DA9B5"/>
    <w:multiLevelType w:val="singleLevel"/>
    <w:tmpl w:val="AF9DA9B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B64CFA9"/>
    <w:multiLevelType w:val="multilevel"/>
    <w:tmpl w:val="BB64CFA9"/>
    <w:lvl w:ilvl="0" w:tentative="0">
      <w:start w:val="0"/>
      <w:numFmt w:val="bullet"/>
      <w:lvlText w:val=""/>
      <w:lvlJc w:val="left"/>
      <w:pPr>
        <w:ind w:left="831" w:hanging="231"/>
      </w:pPr>
      <w:rPr>
        <w:rFonts w:hint="default" w:ascii="Symbol" w:hAnsi="Symbol" w:eastAsia="Symbol" w:cs="Symbol"/>
        <w:w w:val="100"/>
        <w:sz w:val="32"/>
        <w:szCs w:val="32"/>
        <w:lang w:val="en-US" w:eastAsia="en-US" w:bidi="ar-SA"/>
      </w:rPr>
    </w:lvl>
    <w:lvl w:ilvl="1" w:tentative="0">
      <w:start w:val="0"/>
      <w:numFmt w:val="bullet"/>
      <w:lvlText w:val=""/>
      <w:lvlJc w:val="left"/>
      <w:pPr>
        <w:ind w:left="913" w:hanging="231"/>
      </w:pPr>
      <w:rPr>
        <w:rFonts w:hint="default" w:ascii="Symbol" w:hAnsi="Symbol" w:eastAsia="Symbol" w:cs="Symbol"/>
        <w:w w:val="100"/>
        <w:sz w:val="32"/>
        <w:szCs w:val="32"/>
        <w:lang w:val="en-US" w:eastAsia="en-US" w:bidi="ar-SA"/>
      </w:rPr>
    </w:lvl>
    <w:lvl w:ilvl="2" w:tentative="0">
      <w:start w:val="0"/>
      <w:numFmt w:val="bullet"/>
      <w:lvlText w:val="•"/>
      <w:lvlJc w:val="left"/>
      <w:pPr>
        <w:ind w:left="2008" w:hanging="231"/>
      </w:pPr>
      <w:rPr>
        <w:rFonts w:hint="default"/>
        <w:lang w:val="en-US" w:eastAsia="en-US" w:bidi="ar-SA"/>
      </w:rPr>
    </w:lvl>
    <w:lvl w:ilvl="3" w:tentative="0">
      <w:start w:val="0"/>
      <w:numFmt w:val="bullet"/>
      <w:lvlText w:val="•"/>
      <w:lvlJc w:val="left"/>
      <w:pPr>
        <w:ind w:left="3097" w:hanging="231"/>
      </w:pPr>
      <w:rPr>
        <w:rFonts w:hint="default"/>
        <w:lang w:val="en-US" w:eastAsia="en-US" w:bidi="ar-SA"/>
      </w:rPr>
    </w:lvl>
    <w:lvl w:ilvl="4" w:tentative="0">
      <w:start w:val="0"/>
      <w:numFmt w:val="bullet"/>
      <w:lvlText w:val="•"/>
      <w:lvlJc w:val="left"/>
      <w:pPr>
        <w:ind w:left="4186" w:hanging="231"/>
      </w:pPr>
      <w:rPr>
        <w:rFonts w:hint="default"/>
        <w:lang w:val="en-US" w:eastAsia="en-US" w:bidi="ar-SA"/>
      </w:rPr>
    </w:lvl>
    <w:lvl w:ilvl="5" w:tentative="0">
      <w:start w:val="0"/>
      <w:numFmt w:val="bullet"/>
      <w:lvlText w:val="•"/>
      <w:lvlJc w:val="left"/>
      <w:pPr>
        <w:ind w:left="5275" w:hanging="231"/>
      </w:pPr>
      <w:rPr>
        <w:rFonts w:hint="default"/>
        <w:lang w:val="en-US" w:eastAsia="en-US" w:bidi="ar-SA"/>
      </w:rPr>
    </w:lvl>
    <w:lvl w:ilvl="6" w:tentative="0">
      <w:start w:val="0"/>
      <w:numFmt w:val="bullet"/>
      <w:lvlText w:val="•"/>
      <w:lvlJc w:val="left"/>
      <w:pPr>
        <w:ind w:left="6364" w:hanging="231"/>
      </w:pPr>
      <w:rPr>
        <w:rFonts w:hint="default"/>
        <w:lang w:val="en-US" w:eastAsia="en-US" w:bidi="ar-SA"/>
      </w:rPr>
    </w:lvl>
    <w:lvl w:ilvl="7" w:tentative="0">
      <w:start w:val="0"/>
      <w:numFmt w:val="bullet"/>
      <w:lvlText w:val="•"/>
      <w:lvlJc w:val="left"/>
      <w:pPr>
        <w:ind w:left="7453" w:hanging="231"/>
      </w:pPr>
      <w:rPr>
        <w:rFonts w:hint="default"/>
        <w:lang w:val="en-US" w:eastAsia="en-US" w:bidi="ar-SA"/>
      </w:rPr>
    </w:lvl>
    <w:lvl w:ilvl="8" w:tentative="0">
      <w:start w:val="0"/>
      <w:numFmt w:val="bullet"/>
      <w:lvlText w:val="•"/>
      <w:lvlJc w:val="left"/>
      <w:pPr>
        <w:ind w:left="8542" w:hanging="231"/>
      </w:pPr>
      <w:rPr>
        <w:rFonts w:hint="default"/>
        <w:lang w:val="en-US" w:eastAsia="en-US" w:bidi="ar-SA"/>
      </w:rPr>
    </w:lvl>
  </w:abstractNum>
  <w:abstractNum w:abstractNumId="3">
    <w:nsid w:val="CF092B84"/>
    <w:multiLevelType w:val="multilevel"/>
    <w:tmpl w:val="CF092B84"/>
    <w:lvl w:ilvl="0" w:tentative="0">
      <w:start w:val="0"/>
      <w:numFmt w:val="bullet"/>
      <w:lvlText w:val=""/>
      <w:lvlJc w:val="left"/>
      <w:pPr>
        <w:ind w:left="661" w:hanging="452"/>
      </w:pPr>
      <w:rPr>
        <w:rFonts w:hint="default" w:ascii="Wingdings" w:hAnsi="Wingdings" w:eastAsia="Wingdings" w:cs="Wingdings"/>
        <w:w w:val="100"/>
        <w:sz w:val="33"/>
        <w:szCs w:val="33"/>
        <w:lang w:val="en-US" w:eastAsia="en-US" w:bidi="ar-SA"/>
      </w:rPr>
    </w:lvl>
    <w:lvl w:ilvl="1" w:tentative="0">
      <w:start w:val="0"/>
      <w:numFmt w:val="bullet"/>
      <w:lvlText w:val=""/>
      <w:lvlJc w:val="left"/>
      <w:pPr>
        <w:ind w:left="872" w:hanging="452"/>
      </w:pPr>
      <w:rPr>
        <w:rFonts w:hint="default" w:ascii="Wingdings" w:hAnsi="Wingdings" w:eastAsia="Wingdings" w:cs="Wingdings"/>
        <w:w w:val="100"/>
        <w:sz w:val="33"/>
        <w:szCs w:val="33"/>
        <w:lang w:val="en-US" w:eastAsia="en-US" w:bidi="ar-SA"/>
      </w:rPr>
    </w:lvl>
    <w:lvl w:ilvl="2" w:tentative="0">
      <w:start w:val="0"/>
      <w:numFmt w:val="bullet"/>
      <w:lvlText w:val="•"/>
      <w:lvlJc w:val="left"/>
      <w:pPr>
        <w:ind w:left="1977" w:hanging="452"/>
      </w:pPr>
      <w:rPr>
        <w:rFonts w:hint="default"/>
        <w:lang w:val="en-US" w:eastAsia="en-US" w:bidi="ar-SA"/>
      </w:rPr>
    </w:lvl>
    <w:lvl w:ilvl="3" w:tentative="0">
      <w:start w:val="0"/>
      <w:numFmt w:val="bullet"/>
      <w:lvlText w:val="•"/>
      <w:lvlJc w:val="left"/>
      <w:pPr>
        <w:ind w:left="3075" w:hanging="452"/>
      </w:pPr>
      <w:rPr>
        <w:rFonts w:hint="default"/>
        <w:lang w:val="en-US" w:eastAsia="en-US" w:bidi="ar-SA"/>
      </w:rPr>
    </w:lvl>
    <w:lvl w:ilvl="4" w:tentative="0">
      <w:start w:val="0"/>
      <w:numFmt w:val="bullet"/>
      <w:lvlText w:val="•"/>
      <w:lvlJc w:val="left"/>
      <w:pPr>
        <w:ind w:left="4173" w:hanging="452"/>
      </w:pPr>
      <w:rPr>
        <w:rFonts w:hint="default"/>
        <w:lang w:val="en-US" w:eastAsia="en-US" w:bidi="ar-SA"/>
      </w:rPr>
    </w:lvl>
    <w:lvl w:ilvl="5" w:tentative="0">
      <w:start w:val="0"/>
      <w:numFmt w:val="bullet"/>
      <w:lvlText w:val="•"/>
      <w:lvlJc w:val="left"/>
      <w:pPr>
        <w:ind w:left="5271" w:hanging="452"/>
      </w:pPr>
      <w:rPr>
        <w:rFonts w:hint="default"/>
        <w:lang w:val="en-US" w:eastAsia="en-US" w:bidi="ar-SA"/>
      </w:rPr>
    </w:lvl>
    <w:lvl w:ilvl="6" w:tentative="0">
      <w:start w:val="0"/>
      <w:numFmt w:val="bullet"/>
      <w:lvlText w:val="•"/>
      <w:lvlJc w:val="left"/>
      <w:pPr>
        <w:ind w:left="6368" w:hanging="452"/>
      </w:pPr>
      <w:rPr>
        <w:rFonts w:hint="default"/>
        <w:lang w:val="en-US" w:eastAsia="en-US" w:bidi="ar-SA"/>
      </w:rPr>
    </w:lvl>
    <w:lvl w:ilvl="7" w:tentative="0">
      <w:start w:val="0"/>
      <w:numFmt w:val="bullet"/>
      <w:lvlText w:val="•"/>
      <w:lvlJc w:val="left"/>
      <w:pPr>
        <w:ind w:left="7466" w:hanging="452"/>
      </w:pPr>
      <w:rPr>
        <w:rFonts w:hint="default"/>
        <w:lang w:val="en-US" w:eastAsia="en-US" w:bidi="ar-SA"/>
      </w:rPr>
    </w:lvl>
    <w:lvl w:ilvl="8" w:tentative="0">
      <w:start w:val="0"/>
      <w:numFmt w:val="bullet"/>
      <w:lvlText w:val="•"/>
      <w:lvlJc w:val="left"/>
      <w:pPr>
        <w:ind w:left="8564" w:hanging="452"/>
      </w:pPr>
      <w:rPr>
        <w:rFonts w:hint="default"/>
        <w:lang w:val="en-US" w:eastAsia="en-US" w:bidi="ar-SA"/>
      </w:rPr>
    </w:lvl>
  </w:abstractNum>
  <w:abstractNum w:abstractNumId="4">
    <w:nsid w:val="E093A4B0"/>
    <w:multiLevelType w:val="multilevel"/>
    <w:tmpl w:val="E093A4B0"/>
    <w:lvl w:ilvl="0" w:tentative="0">
      <w:start w:val="0"/>
      <w:numFmt w:val="bullet"/>
      <w:lvlText w:val="•"/>
      <w:lvlJc w:val="left"/>
      <w:pPr>
        <w:ind w:left="1321" w:hanging="577"/>
      </w:pPr>
      <w:rPr>
        <w:rFonts w:hint="default" w:ascii="Times New Roman" w:hAnsi="Times New Roman" w:eastAsia="Times New Roman" w:cs="Times New Roman"/>
        <w:w w:val="99"/>
        <w:sz w:val="28"/>
        <w:szCs w:val="28"/>
        <w:lang w:val="en-US" w:eastAsia="en-US" w:bidi="ar-SA"/>
      </w:rPr>
    </w:lvl>
    <w:lvl w:ilvl="1" w:tentative="0">
      <w:start w:val="0"/>
      <w:numFmt w:val="bullet"/>
      <w:lvlText w:val="•"/>
      <w:lvlJc w:val="left"/>
      <w:pPr>
        <w:ind w:left="2260" w:hanging="577"/>
      </w:pPr>
      <w:rPr>
        <w:rFonts w:hint="default"/>
        <w:lang w:val="en-US" w:eastAsia="en-US" w:bidi="ar-SA"/>
      </w:rPr>
    </w:lvl>
    <w:lvl w:ilvl="2" w:tentative="0">
      <w:start w:val="0"/>
      <w:numFmt w:val="bullet"/>
      <w:lvlText w:val="•"/>
      <w:lvlJc w:val="left"/>
      <w:pPr>
        <w:ind w:left="3200" w:hanging="577"/>
      </w:pPr>
      <w:rPr>
        <w:rFonts w:hint="default"/>
        <w:lang w:val="en-US" w:eastAsia="en-US" w:bidi="ar-SA"/>
      </w:rPr>
    </w:lvl>
    <w:lvl w:ilvl="3" w:tentative="0">
      <w:start w:val="0"/>
      <w:numFmt w:val="bullet"/>
      <w:lvlText w:val="•"/>
      <w:lvlJc w:val="left"/>
      <w:pPr>
        <w:ind w:left="4140" w:hanging="577"/>
      </w:pPr>
      <w:rPr>
        <w:rFonts w:hint="default"/>
        <w:lang w:val="en-US" w:eastAsia="en-US" w:bidi="ar-SA"/>
      </w:rPr>
    </w:lvl>
    <w:lvl w:ilvl="4" w:tentative="0">
      <w:start w:val="0"/>
      <w:numFmt w:val="bullet"/>
      <w:lvlText w:val="•"/>
      <w:lvlJc w:val="left"/>
      <w:pPr>
        <w:ind w:left="5080" w:hanging="577"/>
      </w:pPr>
      <w:rPr>
        <w:rFonts w:hint="default"/>
        <w:lang w:val="en-US" w:eastAsia="en-US" w:bidi="ar-SA"/>
      </w:rPr>
    </w:lvl>
    <w:lvl w:ilvl="5" w:tentative="0">
      <w:start w:val="0"/>
      <w:numFmt w:val="bullet"/>
      <w:lvlText w:val="•"/>
      <w:lvlJc w:val="left"/>
      <w:pPr>
        <w:ind w:left="6020" w:hanging="577"/>
      </w:pPr>
      <w:rPr>
        <w:rFonts w:hint="default"/>
        <w:lang w:val="en-US" w:eastAsia="en-US" w:bidi="ar-SA"/>
      </w:rPr>
    </w:lvl>
    <w:lvl w:ilvl="6" w:tentative="0">
      <w:start w:val="0"/>
      <w:numFmt w:val="bullet"/>
      <w:lvlText w:val="•"/>
      <w:lvlJc w:val="left"/>
      <w:pPr>
        <w:ind w:left="6960" w:hanging="577"/>
      </w:pPr>
      <w:rPr>
        <w:rFonts w:hint="default"/>
        <w:lang w:val="en-US" w:eastAsia="en-US" w:bidi="ar-SA"/>
      </w:rPr>
    </w:lvl>
    <w:lvl w:ilvl="7" w:tentative="0">
      <w:start w:val="0"/>
      <w:numFmt w:val="bullet"/>
      <w:lvlText w:val="•"/>
      <w:lvlJc w:val="left"/>
      <w:pPr>
        <w:ind w:left="7900" w:hanging="577"/>
      </w:pPr>
      <w:rPr>
        <w:rFonts w:hint="default"/>
        <w:lang w:val="en-US" w:eastAsia="en-US" w:bidi="ar-SA"/>
      </w:rPr>
    </w:lvl>
    <w:lvl w:ilvl="8" w:tentative="0">
      <w:start w:val="0"/>
      <w:numFmt w:val="bullet"/>
      <w:lvlText w:val="•"/>
      <w:lvlJc w:val="left"/>
      <w:pPr>
        <w:ind w:left="8840" w:hanging="577"/>
      </w:pPr>
      <w:rPr>
        <w:rFonts w:hint="default"/>
        <w:lang w:val="en-US" w:eastAsia="en-US" w:bidi="ar-SA"/>
      </w:rPr>
    </w:lvl>
  </w:abstractNum>
  <w:abstractNum w:abstractNumId="5">
    <w:nsid w:val="F7735DC9"/>
    <w:multiLevelType w:val="multilevel"/>
    <w:tmpl w:val="F7735DC9"/>
    <w:lvl w:ilvl="0" w:tentative="0">
      <w:start w:val="0"/>
      <w:numFmt w:val="bullet"/>
      <w:lvlText w:val="•"/>
      <w:lvlJc w:val="left"/>
      <w:pPr>
        <w:ind w:left="1321" w:hanging="577"/>
      </w:pPr>
      <w:rPr>
        <w:rFonts w:hint="default" w:ascii="Times New Roman" w:hAnsi="Times New Roman" w:eastAsia="Times New Roman" w:cs="Times New Roman"/>
        <w:w w:val="99"/>
        <w:sz w:val="28"/>
        <w:szCs w:val="28"/>
        <w:lang w:val="en-US" w:eastAsia="en-US" w:bidi="ar-SA"/>
      </w:rPr>
    </w:lvl>
    <w:lvl w:ilvl="1" w:tentative="0">
      <w:start w:val="0"/>
      <w:numFmt w:val="bullet"/>
      <w:lvlText w:val="•"/>
      <w:lvlJc w:val="left"/>
      <w:pPr>
        <w:ind w:left="2260" w:hanging="577"/>
      </w:pPr>
      <w:rPr>
        <w:rFonts w:hint="default"/>
        <w:lang w:val="en-US" w:eastAsia="en-US" w:bidi="ar-SA"/>
      </w:rPr>
    </w:lvl>
    <w:lvl w:ilvl="2" w:tentative="0">
      <w:start w:val="0"/>
      <w:numFmt w:val="bullet"/>
      <w:lvlText w:val="•"/>
      <w:lvlJc w:val="left"/>
      <w:pPr>
        <w:ind w:left="3200" w:hanging="577"/>
      </w:pPr>
      <w:rPr>
        <w:rFonts w:hint="default"/>
        <w:lang w:val="en-US" w:eastAsia="en-US" w:bidi="ar-SA"/>
      </w:rPr>
    </w:lvl>
    <w:lvl w:ilvl="3" w:tentative="0">
      <w:start w:val="0"/>
      <w:numFmt w:val="bullet"/>
      <w:lvlText w:val="•"/>
      <w:lvlJc w:val="left"/>
      <w:pPr>
        <w:ind w:left="4140" w:hanging="577"/>
      </w:pPr>
      <w:rPr>
        <w:rFonts w:hint="default"/>
        <w:lang w:val="en-US" w:eastAsia="en-US" w:bidi="ar-SA"/>
      </w:rPr>
    </w:lvl>
    <w:lvl w:ilvl="4" w:tentative="0">
      <w:start w:val="0"/>
      <w:numFmt w:val="bullet"/>
      <w:lvlText w:val="•"/>
      <w:lvlJc w:val="left"/>
      <w:pPr>
        <w:ind w:left="5080" w:hanging="577"/>
      </w:pPr>
      <w:rPr>
        <w:rFonts w:hint="default"/>
        <w:lang w:val="en-US" w:eastAsia="en-US" w:bidi="ar-SA"/>
      </w:rPr>
    </w:lvl>
    <w:lvl w:ilvl="5" w:tentative="0">
      <w:start w:val="0"/>
      <w:numFmt w:val="bullet"/>
      <w:lvlText w:val="•"/>
      <w:lvlJc w:val="left"/>
      <w:pPr>
        <w:ind w:left="6020" w:hanging="577"/>
      </w:pPr>
      <w:rPr>
        <w:rFonts w:hint="default"/>
        <w:lang w:val="en-US" w:eastAsia="en-US" w:bidi="ar-SA"/>
      </w:rPr>
    </w:lvl>
    <w:lvl w:ilvl="6" w:tentative="0">
      <w:start w:val="0"/>
      <w:numFmt w:val="bullet"/>
      <w:lvlText w:val="•"/>
      <w:lvlJc w:val="left"/>
      <w:pPr>
        <w:ind w:left="6960" w:hanging="577"/>
      </w:pPr>
      <w:rPr>
        <w:rFonts w:hint="default"/>
        <w:lang w:val="en-US" w:eastAsia="en-US" w:bidi="ar-SA"/>
      </w:rPr>
    </w:lvl>
    <w:lvl w:ilvl="7" w:tentative="0">
      <w:start w:val="0"/>
      <w:numFmt w:val="bullet"/>
      <w:lvlText w:val="•"/>
      <w:lvlJc w:val="left"/>
      <w:pPr>
        <w:ind w:left="7900" w:hanging="577"/>
      </w:pPr>
      <w:rPr>
        <w:rFonts w:hint="default"/>
        <w:lang w:val="en-US" w:eastAsia="en-US" w:bidi="ar-SA"/>
      </w:rPr>
    </w:lvl>
    <w:lvl w:ilvl="8" w:tentative="0">
      <w:start w:val="0"/>
      <w:numFmt w:val="bullet"/>
      <w:lvlText w:val="•"/>
      <w:lvlJc w:val="left"/>
      <w:pPr>
        <w:ind w:left="8840" w:hanging="577"/>
      </w:pPr>
      <w:rPr>
        <w:rFonts w:hint="default"/>
        <w:lang w:val="en-US" w:eastAsia="en-US" w:bidi="ar-SA"/>
      </w:rPr>
    </w:lvl>
  </w:abstractNum>
  <w:abstractNum w:abstractNumId="6">
    <w:nsid w:val="0053208E"/>
    <w:multiLevelType w:val="multilevel"/>
    <w:tmpl w:val="0053208E"/>
    <w:lvl w:ilvl="0" w:tentative="0">
      <w:start w:val="0"/>
      <w:numFmt w:val="bullet"/>
      <w:lvlText w:val=""/>
      <w:lvlJc w:val="left"/>
      <w:pPr>
        <w:ind w:left="1045" w:hanging="452"/>
      </w:pPr>
      <w:rPr>
        <w:rFonts w:hint="default" w:ascii="Wingdings" w:hAnsi="Wingdings" w:eastAsia="Wingdings" w:cs="Wingdings"/>
        <w:w w:val="100"/>
        <w:sz w:val="33"/>
        <w:szCs w:val="33"/>
        <w:lang w:val="en-US" w:eastAsia="en-US" w:bidi="ar-SA"/>
      </w:rPr>
    </w:lvl>
    <w:lvl w:ilvl="1" w:tentative="0">
      <w:start w:val="0"/>
      <w:numFmt w:val="bullet"/>
      <w:lvlText w:val="•"/>
      <w:lvlJc w:val="left"/>
      <w:pPr>
        <w:ind w:left="2012" w:hanging="452"/>
      </w:pPr>
      <w:rPr>
        <w:rFonts w:hint="default"/>
        <w:lang w:val="en-US" w:eastAsia="en-US" w:bidi="ar-SA"/>
      </w:rPr>
    </w:lvl>
    <w:lvl w:ilvl="2" w:tentative="0">
      <w:start w:val="0"/>
      <w:numFmt w:val="bullet"/>
      <w:lvlText w:val="•"/>
      <w:lvlJc w:val="left"/>
      <w:pPr>
        <w:ind w:left="2984" w:hanging="452"/>
      </w:pPr>
      <w:rPr>
        <w:rFonts w:hint="default"/>
        <w:lang w:val="en-US" w:eastAsia="en-US" w:bidi="ar-SA"/>
      </w:rPr>
    </w:lvl>
    <w:lvl w:ilvl="3" w:tentative="0">
      <w:start w:val="0"/>
      <w:numFmt w:val="bullet"/>
      <w:lvlText w:val="•"/>
      <w:lvlJc w:val="left"/>
      <w:pPr>
        <w:ind w:left="3956" w:hanging="452"/>
      </w:pPr>
      <w:rPr>
        <w:rFonts w:hint="default"/>
        <w:lang w:val="en-US" w:eastAsia="en-US" w:bidi="ar-SA"/>
      </w:rPr>
    </w:lvl>
    <w:lvl w:ilvl="4" w:tentative="0">
      <w:start w:val="0"/>
      <w:numFmt w:val="bullet"/>
      <w:lvlText w:val="•"/>
      <w:lvlJc w:val="left"/>
      <w:pPr>
        <w:ind w:left="4928" w:hanging="452"/>
      </w:pPr>
      <w:rPr>
        <w:rFonts w:hint="default"/>
        <w:lang w:val="en-US" w:eastAsia="en-US" w:bidi="ar-SA"/>
      </w:rPr>
    </w:lvl>
    <w:lvl w:ilvl="5" w:tentative="0">
      <w:start w:val="0"/>
      <w:numFmt w:val="bullet"/>
      <w:lvlText w:val="•"/>
      <w:lvlJc w:val="left"/>
      <w:pPr>
        <w:ind w:left="5900" w:hanging="452"/>
      </w:pPr>
      <w:rPr>
        <w:rFonts w:hint="default"/>
        <w:lang w:val="en-US" w:eastAsia="en-US" w:bidi="ar-SA"/>
      </w:rPr>
    </w:lvl>
    <w:lvl w:ilvl="6" w:tentative="0">
      <w:start w:val="0"/>
      <w:numFmt w:val="bullet"/>
      <w:lvlText w:val="•"/>
      <w:lvlJc w:val="left"/>
      <w:pPr>
        <w:ind w:left="6872" w:hanging="452"/>
      </w:pPr>
      <w:rPr>
        <w:rFonts w:hint="default"/>
        <w:lang w:val="en-US" w:eastAsia="en-US" w:bidi="ar-SA"/>
      </w:rPr>
    </w:lvl>
    <w:lvl w:ilvl="7" w:tentative="0">
      <w:start w:val="0"/>
      <w:numFmt w:val="bullet"/>
      <w:lvlText w:val="•"/>
      <w:lvlJc w:val="left"/>
      <w:pPr>
        <w:ind w:left="7844" w:hanging="452"/>
      </w:pPr>
      <w:rPr>
        <w:rFonts w:hint="default"/>
        <w:lang w:val="en-US" w:eastAsia="en-US" w:bidi="ar-SA"/>
      </w:rPr>
    </w:lvl>
    <w:lvl w:ilvl="8" w:tentative="0">
      <w:start w:val="0"/>
      <w:numFmt w:val="bullet"/>
      <w:lvlText w:val="•"/>
      <w:lvlJc w:val="left"/>
      <w:pPr>
        <w:ind w:left="8816" w:hanging="452"/>
      </w:pPr>
      <w:rPr>
        <w:rFonts w:hint="default"/>
        <w:lang w:val="en-US" w:eastAsia="en-US" w:bidi="ar-SA"/>
      </w:rPr>
    </w:lvl>
  </w:abstractNum>
  <w:abstractNum w:abstractNumId="7">
    <w:nsid w:val="11D50D57"/>
    <w:multiLevelType w:val="singleLevel"/>
    <w:tmpl w:val="11D50D5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23F8C11E"/>
    <w:multiLevelType w:val="singleLevel"/>
    <w:tmpl w:val="23F8C11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243FCF68"/>
    <w:multiLevelType w:val="multilevel"/>
    <w:tmpl w:val="243FCF68"/>
    <w:lvl w:ilvl="0" w:tentative="0">
      <w:start w:val="0"/>
      <w:numFmt w:val="bullet"/>
      <w:lvlText w:val="•"/>
      <w:lvlJc w:val="left"/>
      <w:pPr>
        <w:ind w:left="1321" w:hanging="649"/>
      </w:pPr>
      <w:rPr>
        <w:rFonts w:hint="default" w:ascii="Times New Roman" w:hAnsi="Times New Roman" w:eastAsia="Times New Roman" w:cs="Times New Roman"/>
        <w:w w:val="99"/>
        <w:sz w:val="28"/>
        <w:szCs w:val="28"/>
        <w:lang w:val="en-US" w:eastAsia="en-US" w:bidi="ar-SA"/>
      </w:rPr>
    </w:lvl>
    <w:lvl w:ilvl="1" w:tentative="0">
      <w:start w:val="0"/>
      <w:numFmt w:val="bullet"/>
      <w:lvlText w:val="•"/>
      <w:lvlJc w:val="left"/>
      <w:pPr>
        <w:ind w:left="2260" w:hanging="649"/>
      </w:pPr>
      <w:rPr>
        <w:rFonts w:hint="default"/>
        <w:lang w:val="en-US" w:eastAsia="en-US" w:bidi="ar-SA"/>
      </w:rPr>
    </w:lvl>
    <w:lvl w:ilvl="2" w:tentative="0">
      <w:start w:val="0"/>
      <w:numFmt w:val="bullet"/>
      <w:lvlText w:val="•"/>
      <w:lvlJc w:val="left"/>
      <w:pPr>
        <w:ind w:left="3200" w:hanging="649"/>
      </w:pPr>
      <w:rPr>
        <w:rFonts w:hint="default"/>
        <w:lang w:val="en-US" w:eastAsia="en-US" w:bidi="ar-SA"/>
      </w:rPr>
    </w:lvl>
    <w:lvl w:ilvl="3" w:tentative="0">
      <w:start w:val="0"/>
      <w:numFmt w:val="bullet"/>
      <w:lvlText w:val="•"/>
      <w:lvlJc w:val="left"/>
      <w:pPr>
        <w:ind w:left="4140" w:hanging="649"/>
      </w:pPr>
      <w:rPr>
        <w:rFonts w:hint="default"/>
        <w:lang w:val="en-US" w:eastAsia="en-US" w:bidi="ar-SA"/>
      </w:rPr>
    </w:lvl>
    <w:lvl w:ilvl="4" w:tentative="0">
      <w:start w:val="0"/>
      <w:numFmt w:val="bullet"/>
      <w:lvlText w:val="•"/>
      <w:lvlJc w:val="left"/>
      <w:pPr>
        <w:ind w:left="5080" w:hanging="649"/>
      </w:pPr>
      <w:rPr>
        <w:rFonts w:hint="default"/>
        <w:lang w:val="en-US" w:eastAsia="en-US" w:bidi="ar-SA"/>
      </w:rPr>
    </w:lvl>
    <w:lvl w:ilvl="5" w:tentative="0">
      <w:start w:val="0"/>
      <w:numFmt w:val="bullet"/>
      <w:lvlText w:val="•"/>
      <w:lvlJc w:val="left"/>
      <w:pPr>
        <w:ind w:left="6020" w:hanging="649"/>
      </w:pPr>
      <w:rPr>
        <w:rFonts w:hint="default"/>
        <w:lang w:val="en-US" w:eastAsia="en-US" w:bidi="ar-SA"/>
      </w:rPr>
    </w:lvl>
    <w:lvl w:ilvl="6" w:tentative="0">
      <w:start w:val="0"/>
      <w:numFmt w:val="bullet"/>
      <w:lvlText w:val="•"/>
      <w:lvlJc w:val="left"/>
      <w:pPr>
        <w:ind w:left="6960" w:hanging="649"/>
      </w:pPr>
      <w:rPr>
        <w:rFonts w:hint="default"/>
        <w:lang w:val="en-US" w:eastAsia="en-US" w:bidi="ar-SA"/>
      </w:rPr>
    </w:lvl>
    <w:lvl w:ilvl="7" w:tentative="0">
      <w:start w:val="0"/>
      <w:numFmt w:val="bullet"/>
      <w:lvlText w:val="•"/>
      <w:lvlJc w:val="left"/>
      <w:pPr>
        <w:ind w:left="7900" w:hanging="649"/>
      </w:pPr>
      <w:rPr>
        <w:rFonts w:hint="default"/>
        <w:lang w:val="en-US" w:eastAsia="en-US" w:bidi="ar-SA"/>
      </w:rPr>
    </w:lvl>
    <w:lvl w:ilvl="8" w:tentative="0">
      <w:start w:val="0"/>
      <w:numFmt w:val="bullet"/>
      <w:lvlText w:val="•"/>
      <w:lvlJc w:val="left"/>
      <w:pPr>
        <w:ind w:left="8840" w:hanging="649"/>
      </w:pPr>
      <w:rPr>
        <w:rFonts w:hint="default"/>
        <w:lang w:val="en-US" w:eastAsia="en-US" w:bidi="ar-SA"/>
      </w:rPr>
    </w:lvl>
  </w:abstractNum>
  <w:abstractNum w:abstractNumId="10">
    <w:nsid w:val="30FC5B15"/>
    <w:multiLevelType w:val="multilevel"/>
    <w:tmpl w:val="30FC5B15"/>
    <w:lvl w:ilvl="0" w:tentative="0">
      <w:start w:val="0"/>
      <w:numFmt w:val="bullet"/>
      <w:lvlText w:val="•"/>
      <w:lvlJc w:val="left"/>
      <w:pPr>
        <w:ind w:left="600" w:hanging="577"/>
      </w:pPr>
      <w:rPr>
        <w:rFonts w:hint="default" w:ascii="Times New Roman" w:hAnsi="Times New Roman" w:eastAsia="Times New Roman" w:cs="Times New Roman"/>
        <w:w w:val="99"/>
        <w:sz w:val="28"/>
        <w:szCs w:val="28"/>
        <w:lang w:val="en-US" w:eastAsia="en-US" w:bidi="ar-SA"/>
      </w:rPr>
    </w:lvl>
    <w:lvl w:ilvl="1" w:tentative="0">
      <w:start w:val="0"/>
      <w:numFmt w:val="bullet"/>
      <w:lvlText w:val="•"/>
      <w:lvlJc w:val="left"/>
      <w:pPr>
        <w:ind w:left="1612" w:hanging="577"/>
      </w:pPr>
      <w:rPr>
        <w:rFonts w:hint="default"/>
        <w:lang w:val="en-US" w:eastAsia="en-US" w:bidi="ar-SA"/>
      </w:rPr>
    </w:lvl>
    <w:lvl w:ilvl="2" w:tentative="0">
      <w:start w:val="0"/>
      <w:numFmt w:val="bullet"/>
      <w:lvlText w:val="•"/>
      <w:lvlJc w:val="left"/>
      <w:pPr>
        <w:ind w:left="2624" w:hanging="577"/>
      </w:pPr>
      <w:rPr>
        <w:rFonts w:hint="default"/>
        <w:lang w:val="en-US" w:eastAsia="en-US" w:bidi="ar-SA"/>
      </w:rPr>
    </w:lvl>
    <w:lvl w:ilvl="3" w:tentative="0">
      <w:start w:val="0"/>
      <w:numFmt w:val="bullet"/>
      <w:lvlText w:val="•"/>
      <w:lvlJc w:val="left"/>
      <w:pPr>
        <w:ind w:left="3636" w:hanging="577"/>
      </w:pPr>
      <w:rPr>
        <w:rFonts w:hint="default"/>
        <w:lang w:val="en-US" w:eastAsia="en-US" w:bidi="ar-SA"/>
      </w:rPr>
    </w:lvl>
    <w:lvl w:ilvl="4" w:tentative="0">
      <w:start w:val="0"/>
      <w:numFmt w:val="bullet"/>
      <w:lvlText w:val="•"/>
      <w:lvlJc w:val="left"/>
      <w:pPr>
        <w:ind w:left="4648" w:hanging="577"/>
      </w:pPr>
      <w:rPr>
        <w:rFonts w:hint="default"/>
        <w:lang w:val="en-US" w:eastAsia="en-US" w:bidi="ar-SA"/>
      </w:rPr>
    </w:lvl>
    <w:lvl w:ilvl="5" w:tentative="0">
      <w:start w:val="0"/>
      <w:numFmt w:val="bullet"/>
      <w:lvlText w:val="•"/>
      <w:lvlJc w:val="left"/>
      <w:pPr>
        <w:ind w:left="5660" w:hanging="577"/>
      </w:pPr>
      <w:rPr>
        <w:rFonts w:hint="default"/>
        <w:lang w:val="en-US" w:eastAsia="en-US" w:bidi="ar-SA"/>
      </w:rPr>
    </w:lvl>
    <w:lvl w:ilvl="6" w:tentative="0">
      <w:start w:val="0"/>
      <w:numFmt w:val="bullet"/>
      <w:lvlText w:val="•"/>
      <w:lvlJc w:val="left"/>
      <w:pPr>
        <w:ind w:left="6672" w:hanging="577"/>
      </w:pPr>
      <w:rPr>
        <w:rFonts w:hint="default"/>
        <w:lang w:val="en-US" w:eastAsia="en-US" w:bidi="ar-SA"/>
      </w:rPr>
    </w:lvl>
    <w:lvl w:ilvl="7" w:tentative="0">
      <w:start w:val="0"/>
      <w:numFmt w:val="bullet"/>
      <w:lvlText w:val="•"/>
      <w:lvlJc w:val="left"/>
      <w:pPr>
        <w:ind w:left="7684" w:hanging="577"/>
      </w:pPr>
      <w:rPr>
        <w:rFonts w:hint="default"/>
        <w:lang w:val="en-US" w:eastAsia="en-US" w:bidi="ar-SA"/>
      </w:rPr>
    </w:lvl>
    <w:lvl w:ilvl="8" w:tentative="0">
      <w:start w:val="0"/>
      <w:numFmt w:val="bullet"/>
      <w:lvlText w:val="•"/>
      <w:lvlJc w:val="left"/>
      <w:pPr>
        <w:ind w:left="8696" w:hanging="577"/>
      </w:pPr>
      <w:rPr>
        <w:rFonts w:hint="default"/>
        <w:lang w:val="en-US" w:eastAsia="en-US" w:bidi="ar-SA"/>
      </w:rPr>
    </w:lvl>
  </w:abstractNum>
  <w:abstractNum w:abstractNumId="11">
    <w:nsid w:val="4AB12EA3"/>
    <w:multiLevelType w:val="singleLevel"/>
    <w:tmpl w:val="4AB12EA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4D94DA66"/>
    <w:multiLevelType w:val="multilevel"/>
    <w:tmpl w:val="4D94DA66"/>
    <w:lvl w:ilvl="0" w:tentative="0">
      <w:start w:val="0"/>
      <w:numFmt w:val="bullet"/>
      <w:lvlText w:val="•"/>
      <w:lvlJc w:val="left"/>
      <w:pPr>
        <w:ind w:left="1321" w:hanging="577"/>
      </w:pPr>
      <w:rPr>
        <w:rFonts w:hint="default" w:ascii="Times New Roman" w:hAnsi="Times New Roman" w:eastAsia="Times New Roman" w:cs="Times New Roman"/>
        <w:w w:val="99"/>
        <w:sz w:val="28"/>
        <w:szCs w:val="28"/>
        <w:lang w:val="en-US" w:eastAsia="en-US" w:bidi="ar-SA"/>
      </w:rPr>
    </w:lvl>
    <w:lvl w:ilvl="1" w:tentative="0">
      <w:start w:val="0"/>
      <w:numFmt w:val="bullet"/>
      <w:lvlText w:val="•"/>
      <w:lvlJc w:val="left"/>
      <w:pPr>
        <w:ind w:left="2260" w:hanging="577"/>
      </w:pPr>
      <w:rPr>
        <w:rFonts w:hint="default"/>
        <w:lang w:val="en-US" w:eastAsia="en-US" w:bidi="ar-SA"/>
      </w:rPr>
    </w:lvl>
    <w:lvl w:ilvl="2" w:tentative="0">
      <w:start w:val="0"/>
      <w:numFmt w:val="bullet"/>
      <w:lvlText w:val="•"/>
      <w:lvlJc w:val="left"/>
      <w:pPr>
        <w:ind w:left="3200" w:hanging="577"/>
      </w:pPr>
      <w:rPr>
        <w:rFonts w:hint="default"/>
        <w:lang w:val="en-US" w:eastAsia="en-US" w:bidi="ar-SA"/>
      </w:rPr>
    </w:lvl>
    <w:lvl w:ilvl="3" w:tentative="0">
      <w:start w:val="0"/>
      <w:numFmt w:val="bullet"/>
      <w:lvlText w:val="•"/>
      <w:lvlJc w:val="left"/>
      <w:pPr>
        <w:ind w:left="4140" w:hanging="577"/>
      </w:pPr>
      <w:rPr>
        <w:rFonts w:hint="default"/>
        <w:lang w:val="en-US" w:eastAsia="en-US" w:bidi="ar-SA"/>
      </w:rPr>
    </w:lvl>
    <w:lvl w:ilvl="4" w:tentative="0">
      <w:start w:val="0"/>
      <w:numFmt w:val="bullet"/>
      <w:lvlText w:val="•"/>
      <w:lvlJc w:val="left"/>
      <w:pPr>
        <w:ind w:left="5080" w:hanging="577"/>
      </w:pPr>
      <w:rPr>
        <w:rFonts w:hint="default"/>
        <w:lang w:val="en-US" w:eastAsia="en-US" w:bidi="ar-SA"/>
      </w:rPr>
    </w:lvl>
    <w:lvl w:ilvl="5" w:tentative="0">
      <w:start w:val="0"/>
      <w:numFmt w:val="bullet"/>
      <w:lvlText w:val="•"/>
      <w:lvlJc w:val="left"/>
      <w:pPr>
        <w:ind w:left="6020" w:hanging="577"/>
      </w:pPr>
      <w:rPr>
        <w:rFonts w:hint="default"/>
        <w:lang w:val="en-US" w:eastAsia="en-US" w:bidi="ar-SA"/>
      </w:rPr>
    </w:lvl>
    <w:lvl w:ilvl="6" w:tentative="0">
      <w:start w:val="0"/>
      <w:numFmt w:val="bullet"/>
      <w:lvlText w:val="•"/>
      <w:lvlJc w:val="left"/>
      <w:pPr>
        <w:ind w:left="6960" w:hanging="577"/>
      </w:pPr>
      <w:rPr>
        <w:rFonts w:hint="default"/>
        <w:lang w:val="en-US" w:eastAsia="en-US" w:bidi="ar-SA"/>
      </w:rPr>
    </w:lvl>
    <w:lvl w:ilvl="7" w:tentative="0">
      <w:start w:val="0"/>
      <w:numFmt w:val="bullet"/>
      <w:lvlText w:val="•"/>
      <w:lvlJc w:val="left"/>
      <w:pPr>
        <w:ind w:left="7900" w:hanging="577"/>
      </w:pPr>
      <w:rPr>
        <w:rFonts w:hint="default"/>
        <w:lang w:val="en-US" w:eastAsia="en-US" w:bidi="ar-SA"/>
      </w:rPr>
    </w:lvl>
    <w:lvl w:ilvl="8" w:tentative="0">
      <w:start w:val="0"/>
      <w:numFmt w:val="bullet"/>
      <w:lvlText w:val="•"/>
      <w:lvlJc w:val="left"/>
      <w:pPr>
        <w:ind w:left="8840" w:hanging="577"/>
      </w:pPr>
      <w:rPr>
        <w:rFonts w:hint="default"/>
        <w:lang w:val="en-US" w:eastAsia="en-US" w:bidi="ar-SA"/>
      </w:rPr>
    </w:lvl>
  </w:abstractNum>
  <w:abstractNum w:abstractNumId="13">
    <w:nsid w:val="54BC611C"/>
    <w:multiLevelType w:val="singleLevel"/>
    <w:tmpl w:val="54BC611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59ADCABA"/>
    <w:multiLevelType w:val="multilevel"/>
    <w:tmpl w:val="59ADCABA"/>
    <w:lvl w:ilvl="0" w:tentative="0">
      <w:start w:val="2"/>
      <w:numFmt w:val="decimal"/>
      <w:lvlText w:val="%1"/>
      <w:lvlJc w:val="left"/>
      <w:pPr>
        <w:ind w:left="1087" w:hanging="480"/>
        <w:jc w:val="left"/>
      </w:pPr>
      <w:rPr>
        <w:rFonts w:hint="default"/>
        <w:lang w:val="en-US" w:eastAsia="en-US" w:bidi="ar-SA"/>
      </w:rPr>
    </w:lvl>
    <w:lvl w:ilvl="1" w:tentative="0">
      <w:start w:val="1"/>
      <w:numFmt w:val="decimal"/>
      <w:lvlText w:val="%1.%2"/>
      <w:lvlJc w:val="left"/>
      <w:pPr>
        <w:ind w:left="1087" w:hanging="480"/>
        <w:jc w:val="right"/>
      </w:pPr>
      <w:rPr>
        <w:rFonts w:hint="default"/>
        <w:spacing w:val="-4"/>
        <w:w w:val="100"/>
        <w:u w:val="single" w:color="000000"/>
        <w:lang w:val="en-US" w:eastAsia="en-US" w:bidi="ar-SA"/>
      </w:rPr>
    </w:lvl>
    <w:lvl w:ilvl="2" w:tentative="0">
      <w:start w:val="1"/>
      <w:numFmt w:val="decimal"/>
      <w:lvlText w:val="%3."/>
      <w:lvlJc w:val="left"/>
      <w:pPr>
        <w:ind w:left="844" w:hanging="245"/>
        <w:jc w:val="left"/>
      </w:pPr>
      <w:rPr>
        <w:rFonts w:hint="default" w:ascii="Times New Roman" w:hAnsi="Times New Roman" w:eastAsia="Times New Roman" w:cs="Times New Roman"/>
        <w:b/>
        <w:bCs/>
        <w:spacing w:val="0"/>
        <w:w w:val="100"/>
        <w:sz w:val="30"/>
        <w:szCs w:val="30"/>
        <w:lang w:val="en-US" w:eastAsia="en-US" w:bidi="ar-SA"/>
      </w:rPr>
    </w:lvl>
    <w:lvl w:ilvl="3" w:tentative="0">
      <w:start w:val="0"/>
      <w:numFmt w:val="bullet"/>
      <w:lvlText w:val="•"/>
      <w:lvlJc w:val="left"/>
      <w:pPr>
        <w:ind w:left="2973" w:hanging="245"/>
      </w:pPr>
      <w:rPr>
        <w:rFonts w:hint="default"/>
        <w:lang w:val="en-US" w:eastAsia="en-US" w:bidi="ar-SA"/>
      </w:rPr>
    </w:lvl>
    <w:lvl w:ilvl="4" w:tentative="0">
      <w:start w:val="0"/>
      <w:numFmt w:val="bullet"/>
      <w:lvlText w:val="•"/>
      <w:lvlJc w:val="left"/>
      <w:pPr>
        <w:ind w:left="3920" w:hanging="245"/>
      </w:pPr>
      <w:rPr>
        <w:rFonts w:hint="default"/>
        <w:lang w:val="en-US" w:eastAsia="en-US" w:bidi="ar-SA"/>
      </w:rPr>
    </w:lvl>
    <w:lvl w:ilvl="5" w:tentative="0">
      <w:start w:val="0"/>
      <w:numFmt w:val="bullet"/>
      <w:lvlText w:val="•"/>
      <w:lvlJc w:val="left"/>
      <w:pPr>
        <w:ind w:left="4866" w:hanging="245"/>
      </w:pPr>
      <w:rPr>
        <w:rFonts w:hint="default"/>
        <w:lang w:val="en-US" w:eastAsia="en-US" w:bidi="ar-SA"/>
      </w:rPr>
    </w:lvl>
    <w:lvl w:ilvl="6" w:tentative="0">
      <w:start w:val="0"/>
      <w:numFmt w:val="bullet"/>
      <w:lvlText w:val="•"/>
      <w:lvlJc w:val="left"/>
      <w:pPr>
        <w:ind w:left="5813" w:hanging="245"/>
      </w:pPr>
      <w:rPr>
        <w:rFonts w:hint="default"/>
        <w:lang w:val="en-US" w:eastAsia="en-US" w:bidi="ar-SA"/>
      </w:rPr>
    </w:lvl>
    <w:lvl w:ilvl="7" w:tentative="0">
      <w:start w:val="0"/>
      <w:numFmt w:val="bullet"/>
      <w:lvlText w:val="•"/>
      <w:lvlJc w:val="left"/>
      <w:pPr>
        <w:ind w:left="6760" w:hanging="245"/>
      </w:pPr>
      <w:rPr>
        <w:rFonts w:hint="default"/>
        <w:lang w:val="en-US" w:eastAsia="en-US" w:bidi="ar-SA"/>
      </w:rPr>
    </w:lvl>
    <w:lvl w:ilvl="8" w:tentative="0">
      <w:start w:val="0"/>
      <w:numFmt w:val="bullet"/>
      <w:lvlText w:val="•"/>
      <w:lvlJc w:val="left"/>
      <w:pPr>
        <w:ind w:left="7706" w:hanging="245"/>
      </w:pPr>
      <w:rPr>
        <w:rFonts w:hint="default"/>
        <w:lang w:val="en-US" w:eastAsia="en-US" w:bidi="ar-SA"/>
      </w:rPr>
    </w:lvl>
  </w:abstractNum>
  <w:abstractNum w:abstractNumId="15">
    <w:nsid w:val="79AA4FA4"/>
    <w:multiLevelType w:val="multilevel"/>
    <w:tmpl w:val="79AA4FA4"/>
    <w:lvl w:ilvl="0" w:tentative="0">
      <w:start w:val="0"/>
      <w:numFmt w:val="bullet"/>
      <w:lvlText w:val="•"/>
      <w:lvlJc w:val="left"/>
      <w:pPr>
        <w:ind w:left="600" w:hanging="577"/>
      </w:pPr>
      <w:rPr>
        <w:rFonts w:hint="default" w:ascii="Times New Roman" w:hAnsi="Times New Roman" w:eastAsia="Times New Roman" w:cs="Times New Roman"/>
        <w:color w:val="404040"/>
        <w:w w:val="99"/>
        <w:sz w:val="28"/>
        <w:szCs w:val="28"/>
        <w:lang w:val="en-US" w:eastAsia="en-US" w:bidi="ar-SA"/>
      </w:rPr>
    </w:lvl>
    <w:lvl w:ilvl="1" w:tentative="0">
      <w:start w:val="0"/>
      <w:numFmt w:val="bullet"/>
      <w:lvlText w:val="•"/>
      <w:lvlJc w:val="left"/>
      <w:pPr>
        <w:ind w:left="884" w:hanging="437"/>
      </w:pPr>
      <w:rPr>
        <w:rFonts w:hint="default" w:ascii="Times New Roman" w:hAnsi="Times New Roman" w:eastAsia="Times New Roman" w:cs="Times New Roman"/>
        <w:w w:val="99"/>
        <w:sz w:val="28"/>
        <w:szCs w:val="28"/>
        <w:lang w:val="en-US" w:eastAsia="en-US" w:bidi="ar-SA"/>
      </w:rPr>
    </w:lvl>
    <w:lvl w:ilvl="2" w:tentative="0">
      <w:start w:val="0"/>
      <w:numFmt w:val="bullet"/>
      <w:lvlText w:val="•"/>
      <w:lvlJc w:val="left"/>
      <w:pPr>
        <w:ind w:left="1973" w:hanging="437"/>
      </w:pPr>
      <w:rPr>
        <w:rFonts w:hint="default"/>
        <w:lang w:val="en-US" w:eastAsia="en-US" w:bidi="ar-SA"/>
      </w:rPr>
    </w:lvl>
    <w:lvl w:ilvl="3" w:tentative="0">
      <w:start w:val="0"/>
      <w:numFmt w:val="bullet"/>
      <w:lvlText w:val="•"/>
      <w:lvlJc w:val="left"/>
      <w:pPr>
        <w:ind w:left="3066" w:hanging="437"/>
      </w:pPr>
      <w:rPr>
        <w:rFonts w:hint="default"/>
        <w:lang w:val="en-US" w:eastAsia="en-US" w:bidi="ar-SA"/>
      </w:rPr>
    </w:lvl>
    <w:lvl w:ilvl="4" w:tentative="0">
      <w:start w:val="0"/>
      <w:numFmt w:val="bullet"/>
      <w:lvlText w:val="•"/>
      <w:lvlJc w:val="left"/>
      <w:pPr>
        <w:ind w:left="4160" w:hanging="437"/>
      </w:pPr>
      <w:rPr>
        <w:rFonts w:hint="default"/>
        <w:lang w:val="en-US" w:eastAsia="en-US" w:bidi="ar-SA"/>
      </w:rPr>
    </w:lvl>
    <w:lvl w:ilvl="5" w:tentative="0">
      <w:start w:val="0"/>
      <w:numFmt w:val="bullet"/>
      <w:lvlText w:val="•"/>
      <w:lvlJc w:val="left"/>
      <w:pPr>
        <w:ind w:left="5253" w:hanging="437"/>
      </w:pPr>
      <w:rPr>
        <w:rFonts w:hint="default"/>
        <w:lang w:val="en-US" w:eastAsia="en-US" w:bidi="ar-SA"/>
      </w:rPr>
    </w:lvl>
    <w:lvl w:ilvl="6" w:tentative="0">
      <w:start w:val="0"/>
      <w:numFmt w:val="bullet"/>
      <w:lvlText w:val="•"/>
      <w:lvlJc w:val="left"/>
      <w:pPr>
        <w:ind w:left="6346" w:hanging="437"/>
      </w:pPr>
      <w:rPr>
        <w:rFonts w:hint="default"/>
        <w:lang w:val="en-US" w:eastAsia="en-US" w:bidi="ar-SA"/>
      </w:rPr>
    </w:lvl>
    <w:lvl w:ilvl="7" w:tentative="0">
      <w:start w:val="0"/>
      <w:numFmt w:val="bullet"/>
      <w:lvlText w:val="•"/>
      <w:lvlJc w:val="left"/>
      <w:pPr>
        <w:ind w:left="7440" w:hanging="437"/>
      </w:pPr>
      <w:rPr>
        <w:rFonts w:hint="default"/>
        <w:lang w:val="en-US" w:eastAsia="en-US" w:bidi="ar-SA"/>
      </w:rPr>
    </w:lvl>
    <w:lvl w:ilvl="8" w:tentative="0">
      <w:start w:val="0"/>
      <w:numFmt w:val="bullet"/>
      <w:lvlText w:val="•"/>
      <w:lvlJc w:val="left"/>
      <w:pPr>
        <w:ind w:left="8533" w:hanging="437"/>
      </w:pPr>
      <w:rPr>
        <w:rFonts w:hint="default"/>
        <w:lang w:val="en-US" w:eastAsia="en-US" w:bidi="ar-SA"/>
      </w:rPr>
    </w:lvl>
  </w:abstractNum>
  <w:abstractNum w:abstractNumId="16">
    <w:nsid w:val="7DEC2089"/>
    <w:multiLevelType w:val="multilevel"/>
    <w:tmpl w:val="7DEC2089"/>
    <w:lvl w:ilvl="0" w:tentative="0">
      <w:start w:val="1"/>
      <w:numFmt w:val="decimal"/>
      <w:lvlText w:val="%1."/>
      <w:lvlJc w:val="left"/>
      <w:pPr>
        <w:ind w:left="1321" w:hanging="721"/>
        <w:jc w:val="left"/>
      </w:pPr>
      <w:rPr>
        <w:rFonts w:hint="default" w:ascii="Times New Roman" w:hAnsi="Times New Roman" w:eastAsia="Times New Roman" w:cs="Times New Roman"/>
        <w:b/>
        <w:bCs/>
        <w:spacing w:val="0"/>
        <w:w w:val="100"/>
        <w:sz w:val="32"/>
        <w:szCs w:val="32"/>
        <w:lang w:val="en-US" w:eastAsia="en-US" w:bidi="ar-SA"/>
      </w:rPr>
    </w:lvl>
    <w:lvl w:ilvl="1" w:tentative="0">
      <w:start w:val="1"/>
      <w:numFmt w:val="decimal"/>
      <w:lvlText w:val="%2."/>
      <w:lvlJc w:val="left"/>
      <w:pPr>
        <w:ind w:left="1321" w:hanging="437"/>
        <w:jc w:val="left"/>
      </w:pPr>
      <w:rPr>
        <w:rFonts w:hint="default"/>
        <w:b/>
        <w:bCs/>
        <w:spacing w:val="0"/>
        <w:w w:val="100"/>
        <w:lang w:val="en-US" w:eastAsia="en-US" w:bidi="ar-SA"/>
      </w:rPr>
    </w:lvl>
    <w:lvl w:ilvl="2" w:tentative="0">
      <w:start w:val="0"/>
      <w:numFmt w:val="bullet"/>
      <w:lvlText w:val="•"/>
      <w:lvlJc w:val="left"/>
      <w:pPr>
        <w:ind w:left="3200" w:hanging="437"/>
      </w:pPr>
      <w:rPr>
        <w:rFonts w:hint="default"/>
        <w:lang w:val="en-US" w:eastAsia="en-US" w:bidi="ar-SA"/>
      </w:rPr>
    </w:lvl>
    <w:lvl w:ilvl="3" w:tentative="0">
      <w:start w:val="0"/>
      <w:numFmt w:val="bullet"/>
      <w:lvlText w:val="•"/>
      <w:lvlJc w:val="left"/>
      <w:pPr>
        <w:ind w:left="4140" w:hanging="437"/>
      </w:pPr>
      <w:rPr>
        <w:rFonts w:hint="default"/>
        <w:lang w:val="en-US" w:eastAsia="en-US" w:bidi="ar-SA"/>
      </w:rPr>
    </w:lvl>
    <w:lvl w:ilvl="4" w:tentative="0">
      <w:start w:val="0"/>
      <w:numFmt w:val="bullet"/>
      <w:lvlText w:val="•"/>
      <w:lvlJc w:val="left"/>
      <w:pPr>
        <w:ind w:left="5080" w:hanging="437"/>
      </w:pPr>
      <w:rPr>
        <w:rFonts w:hint="default"/>
        <w:lang w:val="en-US" w:eastAsia="en-US" w:bidi="ar-SA"/>
      </w:rPr>
    </w:lvl>
    <w:lvl w:ilvl="5" w:tentative="0">
      <w:start w:val="0"/>
      <w:numFmt w:val="bullet"/>
      <w:lvlText w:val="•"/>
      <w:lvlJc w:val="left"/>
      <w:pPr>
        <w:ind w:left="6020" w:hanging="437"/>
      </w:pPr>
      <w:rPr>
        <w:rFonts w:hint="default"/>
        <w:lang w:val="en-US" w:eastAsia="en-US" w:bidi="ar-SA"/>
      </w:rPr>
    </w:lvl>
    <w:lvl w:ilvl="6" w:tentative="0">
      <w:start w:val="0"/>
      <w:numFmt w:val="bullet"/>
      <w:lvlText w:val="•"/>
      <w:lvlJc w:val="left"/>
      <w:pPr>
        <w:ind w:left="6960" w:hanging="437"/>
      </w:pPr>
      <w:rPr>
        <w:rFonts w:hint="default"/>
        <w:lang w:val="en-US" w:eastAsia="en-US" w:bidi="ar-SA"/>
      </w:rPr>
    </w:lvl>
    <w:lvl w:ilvl="7" w:tentative="0">
      <w:start w:val="0"/>
      <w:numFmt w:val="bullet"/>
      <w:lvlText w:val="•"/>
      <w:lvlJc w:val="left"/>
      <w:pPr>
        <w:ind w:left="7900" w:hanging="437"/>
      </w:pPr>
      <w:rPr>
        <w:rFonts w:hint="default"/>
        <w:lang w:val="en-US" w:eastAsia="en-US" w:bidi="ar-SA"/>
      </w:rPr>
    </w:lvl>
    <w:lvl w:ilvl="8" w:tentative="0">
      <w:start w:val="0"/>
      <w:numFmt w:val="bullet"/>
      <w:lvlText w:val="•"/>
      <w:lvlJc w:val="left"/>
      <w:pPr>
        <w:ind w:left="8840" w:hanging="437"/>
      </w:pPr>
      <w:rPr>
        <w:rFonts w:hint="default"/>
        <w:lang w:val="en-US" w:eastAsia="en-US" w:bidi="ar-SA"/>
      </w:rPr>
    </w:lvl>
  </w:abstractNum>
  <w:num w:numId="1">
    <w:abstractNumId w:val="6"/>
  </w:num>
  <w:num w:numId="2">
    <w:abstractNumId w:val="3"/>
  </w:num>
  <w:num w:numId="3">
    <w:abstractNumId w:val="1"/>
  </w:num>
  <w:num w:numId="4">
    <w:abstractNumId w:val="14"/>
  </w:num>
  <w:num w:numId="5">
    <w:abstractNumId w:val="7"/>
  </w:num>
  <w:num w:numId="6">
    <w:abstractNumId w:val="11"/>
  </w:num>
  <w:num w:numId="7">
    <w:abstractNumId w:val="13"/>
  </w:num>
  <w:num w:numId="8">
    <w:abstractNumId w:val="16"/>
  </w:num>
  <w:num w:numId="9">
    <w:abstractNumId w:val="0"/>
  </w:num>
  <w:num w:numId="10">
    <w:abstractNumId w:val="9"/>
  </w:num>
  <w:num w:numId="11">
    <w:abstractNumId w:val="12"/>
  </w:num>
  <w:num w:numId="12">
    <w:abstractNumId w:val="5"/>
  </w:num>
  <w:num w:numId="13">
    <w:abstractNumId w:val="4"/>
  </w:num>
  <w:num w:numId="14">
    <w:abstractNumId w:val="10"/>
  </w:num>
  <w:num w:numId="15">
    <w:abstractNumId w:val="15"/>
  </w:num>
  <w:num w:numId="16">
    <w:abstractNumId w:val="2"/>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cumentProtection w:enforcement="0"/>
  <w:defaultTabStop w:val="720"/>
  <w:drawingGridHorizontalSpacing w:val="110"/>
  <w:displayHorizontalDrawingGridEvery w:val="2"/>
  <w:characterSpacingControl w:val="doNotCompress"/>
  <w:hdrShapeDefaults>
    <o:shapelayout v:ext="edit">
      <o:idmap v:ext="edit" data="2"/>
    </o:shapelayout>
  </w:hdrShapeDefaults>
  <w:footnotePr>
    <w:footnote w:id="0"/>
    <w:footnote w:id="1"/>
  </w:footnotePr>
  <w:endnotePr>
    <w:endnote w:id="0"/>
    <w:endnote w:id="1"/>
  </w:endnotePr>
  <w:compat>
    <w:ulTrailSpace/>
    <w:shapeLayoutLikeWW8/>
    <w:compatSetting w:name="compatibilityMode" w:uri="http://schemas.microsoft.com/office/word" w:val="14"/>
  </w:compat>
  <w:rsids>
    <w:rsidRoot w:val="00000000"/>
    <w:rsid w:val="68255A5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3"/>
      <w:ind w:left="600"/>
      <w:outlineLvl w:val="1"/>
    </w:pPr>
    <w:rPr>
      <w:rFonts w:ascii="Times New Roman" w:hAnsi="Times New Roman" w:eastAsia="Times New Roman" w:cs="Times New Roman"/>
      <w:sz w:val="36"/>
      <w:szCs w:val="36"/>
      <w:lang w:val="en-US" w:eastAsia="en-US" w:bidi="ar-SA"/>
    </w:rPr>
  </w:style>
  <w:style w:type="paragraph" w:styleId="3">
    <w:name w:val="heading 2"/>
    <w:basedOn w:val="1"/>
    <w:qFormat/>
    <w:uiPriority w:val="1"/>
    <w:pPr>
      <w:ind w:left="844" w:hanging="245"/>
      <w:outlineLvl w:val="2"/>
    </w:pPr>
    <w:rPr>
      <w:rFonts w:ascii="Times New Roman" w:hAnsi="Times New Roman" w:eastAsia="Times New Roman" w:cs="Times New Roman"/>
      <w:b/>
      <w:bCs/>
      <w:sz w:val="32"/>
      <w:szCs w:val="32"/>
      <w:lang w:val="en-US" w:eastAsia="en-US" w:bidi="ar-SA"/>
    </w:rPr>
  </w:style>
  <w:style w:type="paragraph" w:styleId="4">
    <w:name w:val="heading 3"/>
    <w:basedOn w:val="1"/>
    <w:qFormat/>
    <w:uiPriority w:val="1"/>
    <w:pPr>
      <w:spacing w:before="156"/>
      <w:ind w:left="600" w:hanging="232"/>
      <w:outlineLvl w:val="3"/>
    </w:pPr>
    <w:rPr>
      <w:rFonts w:ascii="Times New Roman" w:hAnsi="Times New Roman" w:eastAsia="Times New Roman" w:cs="Times New Roman"/>
      <w:sz w:val="32"/>
      <w:szCs w:val="32"/>
      <w:lang w:val="en-US" w:eastAsia="en-US" w:bidi="ar-SA"/>
    </w:rPr>
  </w:style>
  <w:style w:type="character" w:default="1" w:styleId="5">
    <w:name w:val="Default Paragraph Font"/>
    <w:semiHidden/>
    <w:unhideWhenUsed/>
    <w:uiPriority w:val="1"/>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8"/>
      <w:szCs w:val="28"/>
      <w:lang w:val="en-US" w:eastAsia="en-US" w:bidi="ar-SA"/>
    </w:rPr>
  </w:style>
  <w:style w:type="paragraph" w:styleId="8">
    <w:name w:val="Title"/>
    <w:basedOn w:val="1"/>
    <w:qFormat/>
    <w:uiPriority w:val="1"/>
    <w:pPr>
      <w:spacing w:before="67"/>
      <w:ind w:left="2198" w:right="2022"/>
      <w:jc w:val="center"/>
    </w:pPr>
    <w:rPr>
      <w:rFonts w:ascii="Times New Roman" w:hAnsi="Times New Roman" w:eastAsia="Times New Roman" w:cs="Times New Roman"/>
      <w:b/>
      <w:bCs/>
      <w:sz w:val="56"/>
      <w:szCs w:val="56"/>
      <w:lang w:val="en-US" w:eastAsia="en-US" w:bidi="ar-SA"/>
    </w:rPr>
  </w:style>
  <w:style w:type="table" w:customStyle="1" w:styleId="9">
    <w:name w:val="Table Normal1"/>
    <w:semiHidden/>
    <w:unhideWhenUsed/>
    <w:qFormat/>
    <w:uiPriority w:val="2"/>
    <w:tblPr>
      <w:tblCellMar>
        <w:top w:w="0" w:type="dxa"/>
        <w:left w:w="0" w:type="dxa"/>
        <w:bottom w:w="0" w:type="dxa"/>
        <w:right w:w="0" w:type="dxa"/>
      </w:tblCellMar>
    </w:tblPr>
  </w:style>
  <w:style w:type="paragraph" w:styleId="10">
    <w:name w:val="List Paragraph"/>
    <w:basedOn w:val="1"/>
    <w:qFormat/>
    <w:uiPriority w:val="1"/>
    <w:pPr>
      <w:spacing w:before="154"/>
      <w:ind w:left="844" w:hanging="245"/>
    </w:pPr>
    <w:rPr>
      <w:rFonts w:ascii="Times New Roman" w:hAnsi="Times New Roman" w:eastAsia="Times New Roman" w:cs="Times New Roman"/>
      <w:lang w:val="en-US" w:eastAsia="en-US" w:bidi="ar-SA"/>
    </w:rPr>
  </w:style>
  <w:style w:type="paragraph" w:customStyle="1" w:styleId="11">
    <w:name w:val="Table Paragraph"/>
    <w:basedOn w:val="1"/>
    <w:qFormat/>
    <w:uiPriority w:val="1"/>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1026"/>
    <customShpInfo spid="_x0000_s1037"/>
    <customShpInfo spid="_x0000_s1048"/>
    <customShpInfo spid="_x0000_s1053"/>
    <customShpInfo spid="_x0000_s1055"/>
    <customShpInfo spid="_x0000_s1054"/>
    <customShpInfo spid="_x0000_s1056"/>
    <customShpInfo spid="_x0000_s105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57</TotalTime>
  <ScaleCrop>false</ScaleCrop>
  <LinksUpToDate>false</LinksUpToDate>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2023-12-14T13:33:00Z</dcterms:created>
  <dc:creator>HCL</dc:creator>
  <cp:lastModifiedBy>Milind Gajbhiye</cp:lastModifiedBy>
  <dcterms:modified xsi:type="dcterms:W3CDTF">2023-12-14T15:05:16Z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2023-12-06T00:00:00Z</vt:filetime>
  </property>
  <property fmtid="{D5CDD505-2E9C-101B-9397-08002B2CF9AE}" pid="3" name="Creator">
    <vt:lpwstr>Microsoft® Word 2016</vt:lpwstr>
  </property>
  <property fmtid="{D5CDD505-2E9C-101B-9397-08002B2CF9AE}" pid="4" name="LastSaved">
    <vt:filetime>2023-12-14T00:00:00Z</vt:filetime>
  </property>
  <property fmtid="{D5CDD505-2E9C-101B-9397-08002B2CF9AE}" pid="5" name="KSOProductBuildVer">
    <vt:lpwstr>1033-12.2.0.13359</vt:lpwstr>
  </property>
  <property fmtid="{D5CDD505-2E9C-101B-9397-08002B2CF9AE}" pid="6" name="ICV">
    <vt:lpwstr>D117F44C5D3442708D4CD297F91E01F5_12</vt:lpwstr>
  </property>
</Properties>
</file>